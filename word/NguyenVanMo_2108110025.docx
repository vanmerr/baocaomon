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2278" w:rsidRDefault="00202278">
      <w:pPr>
        <w:ind w:left="1134" w:right="1134"/>
        <w:jc w:val="center"/>
        <w:rPr>
          <w:rFonts w:ascii="Times New Roman" w:hAnsi="Times New Roman"/>
          <w:sz w:val="26"/>
          <w:szCs w:val="26"/>
        </w:rPr>
      </w:pPr>
    </w:p>
    <w:p w:rsidR="00202278" w:rsidRDefault="008F1D2A">
      <w:pPr>
        <w:ind w:left="1134" w:right="1134"/>
        <w:jc w:val="center"/>
        <w:rPr>
          <w:rFonts w:ascii="Times New Roman" w:hAnsi="Times New Roman"/>
          <w:sz w:val="28"/>
          <w:szCs w:val="28"/>
        </w:rPr>
      </w:pPr>
      <w:r>
        <w:rPr>
          <w:rFonts w:ascii="Times New Roman" w:hAnsi="Times New Roman"/>
          <w:sz w:val="28"/>
          <w:szCs w:val="28"/>
        </w:rPr>
        <w:t>BỘ GIÁO DỤC VÀ ĐÀO TẠO</w:t>
      </w:r>
    </w:p>
    <w:p w:rsidR="00202278" w:rsidRDefault="008F1D2A">
      <w:pPr>
        <w:spacing w:line="360" w:lineRule="auto"/>
        <w:ind w:left="1134" w:right="1134"/>
        <w:jc w:val="center"/>
        <w:rPr>
          <w:rFonts w:ascii="Times New Roman" w:hAnsi="Times New Roman"/>
          <w:b/>
          <w:sz w:val="28"/>
          <w:szCs w:val="28"/>
        </w:rPr>
      </w:pPr>
      <w:r>
        <w:rPr>
          <w:rFonts w:ascii="Times New Roman" w:hAnsi="Times New Roman"/>
          <w:b/>
          <w:sz w:val="28"/>
          <w:szCs w:val="28"/>
        </w:rPr>
        <w:t>TRƯỜNG ĐẠI HỌC GIA ĐỊNH</w:t>
      </w:r>
    </w:p>
    <w:p w:rsidR="00202278" w:rsidRDefault="008F1D2A">
      <w:pPr>
        <w:spacing w:line="360" w:lineRule="auto"/>
        <w:ind w:left="1134" w:right="1134"/>
        <w:jc w:val="center"/>
        <w:rPr>
          <w:rFonts w:ascii="Times New Roman" w:hAnsi="Times New Roman"/>
          <w:b/>
          <w:bCs/>
          <w:sz w:val="26"/>
          <w:szCs w:val="26"/>
        </w:rPr>
      </w:pPr>
      <w:r>
        <w:rPr>
          <w:rFonts w:ascii="Times New Roman" w:hAnsi="Times New Roman"/>
          <w:b/>
          <w:sz w:val="26"/>
          <w:szCs w:val="26"/>
        </w:rPr>
        <w:t xml:space="preserve">KHOA </w:t>
      </w:r>
      <w:r>
        <w:rPr>
          <w:rFonts w:ascii="Times New Roman" w:hAnsi="Times New Roman"/>
          <w:b/>
          <w:sz w:val="28"/>
          <w:szCs w:val="28"/>
        </w:rPr>
        <w:t>CÔNG</w:t>
      </w:r>
      <w:r>
        <w:rPr>
          <w:rFonts w:ascii="Times New Roman" w:hAnsi="Times New Roman"/>
          <w:b/>
          <w:sz w:val="26"/>
          <w:szCs w:val="26"/>
        </w:rPr>
        <w:t xml:space="preserve"> NGHỆ THÔNG TIN</w:t>
      </w:r>
    </w:p>
    <w:p w:rsidR="00202278" w:rsidRDefault="008F1D2A">
      <w:pPr>
        <w:ind w:right="1134"/>
        <w:jc w:val="center"/>
        <w:rPr>
          <w:rFonts w:ascii="Times New Roman" w:hAnsi="Times New Roman"/>
          <w:b/>
          <w:bCs/>
          <w:sz w:val="26"/>
          <w:szCs w:val="26"/>
        </w:rPr>
      </w:pPr>
      <w:r>
        <w:rPr>
          <w:rFonts w:ascii="Times New Roman" w:hAnsi="Times New Roman"/>
          <w:noProof/>
        </w:rPr>
        <w:drawing>
          <wp:anchor distT="0" distB="0" distL="114300" distR="114300" simplePos="0" relativeHeight="251659264" behindDoc="1" locked="0" layoutInCell="1" allowOverlap="1">
            <wp:simplePos x="0" y="0"/>
            <wp:positionH relativeFrom="page">
              <wp:posOffset>2980690</wp:posOffset>
            </wp:positionH>
            <wp:positionV relativeFrom="paragraph">
              <wp:posOffset>74295</wp:posOffset>
            </wp:positionV>
            <wp:extent cx="1537335" cy="1577340"/>
            <wp:effectExtent l="0" t="0" r="1905" b="7620"/>
            <wp:wrapTight wrapText="bothSides">
              <wp:wrapPolygon edited="0">
                <wp:start x="0" y="0"/>
                <wp:lineTo x="0" y="21496"/>
                <wp:lineTo x="21413" y="21496"/>
                <wp:lineTo x="21413" y="0"/>
                <wp:lineTo x="0" y="0"/>
              </wp:wrapPolygon>
            </wp:wrapTight>
            <wp:docPr id="1"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 descr="Logo, company name&#10;&#10;Description automatically generated"/>
                    <pic:cNvPicPr>
                      <a:picLocks noChangeAspect="1"/>
                    </pic:cNvPicPr>
                  </pic:nvPicPr>
                  <pic:blipFill>
                    <a:blip r:embed="rId8"/>
                    <a:stretch>
                      <a:fillRect/>
                    </a:stretch>
                  </pic:blipFill>
                  <pic:spPr>
                    <a:xfrm>
                      <a:off x="0" y="0"/>
                      <a:ext cx="1537335" cy="1577340"/>
                    </a:xfrm>
                    <a:prstGeom prst="rect">
                      <a:avLst/>
                    </a:prstGeom>
                    <a:noFill/>
                    <a:ln>
                      <a:noFill/>
                    </a:ln>
                  </pic:spPr>
                </pic:pic>
              </a:graphicData>
            </a:graphic>
          </wp:anchor>
        </w:drawing>
      </w:r>
    </w:p>
    <w:p w:rsidR="00202278" w:rsidRDefault="00202278">
      <w:pPr>
        <w:ind w:left="1134" w:right="1134"/>
        <w:jc w:val="center"/>
        <w:rPr>
          <w:rFonts w:ascii="Times New Roman" w:hAnsi="Times New Roman"/>
          <w:b/>
          <w:bCs/>
          <w:sz w:val="26"/>
          <w:szCs w:val="26"/>
        </w:rPr>
      </w:pPr>
    </w:p>
    <w:p w:rsidR="00202278" w:rsidRDefault="00202278">
      <w:pPr>
        <w:ind w:left="1134" w:right="1134"/>
        <w:jc w:val="center"/>
        <w:rPr>
          <w:rFonts w:ascii="Times New Roman" w:hAnsi="Times New Roman"/>
          <w:b/>
          <w:bCs/>
          <w:sz w:val="26"/>
          <w:szCs w:val="26"/>
        </w:rPr>
      </w:pPr>
    </w:p>
    <w:p w:rsidR="00202278" w:rsidRDefault="00202278">
      <w:pPr>
        <w:ind w:left="1134" w:right="1134"/>
        <w:jc w:val="center"/>
        <w:rPr>
          <w:rFonts w:ascii="Times New Roman" w:hAnsi="Times New Roman"/>
          <w:b/>
          <w:bCs/>
          <w:sz w:val="26"/>
          <w:szCs w:val="26"/>
        </w:rPr>
      </w:pPr>
    </w:p>
    <w:p w:rsidR="00202278" w:rsidRDefault="00202278">
      <w:pPr>
        <w:ind w:left="1134" w:right="1134"/>
        <w:jc w:val="center"/>
        <w:rPr>
          <w:rFonts w:ascii="Times New Roman" w:hAnsi="Times New Roman"/>
          <w:b/>
          <w:bCs/>
          <w:sz w:val="26"/>
          <w:szCs w:val="26"/>
        </w:rPr>
      </w:pPr>
    </w:p>
    <w:p w:rsidR="00202278" w:rsidRDefault="00202278">
      <w:pPr>
        <w:ind w:left="1134" w:right="1134"/>
        <w:jc w:val="center"/>
        <w:rPr>
          <w:rFonts w:ascii="Times New Roman" w:hAnsi="Times New Roman"/>
          <w:b/>
          <w:bCs/>
          <w:sz w:val="26"/>
          <w:szCs w:val="26"/>
        </w:rPr>
      </w:pPr>
    </w:p>
    <w:p w:rsidR="00202278" w:rsidRDefault="00202278">
      <w:pPr>
        <w:ind w:left="1134" w:right="1134"/>
        <w:jc w:val="center"/>
        <w:rPr>
          <w:rFonts w:ascii="Times New Roman" w:hAnsi="Times New Roman"/>
          <w:b/>
          <w:bCs/>
          <w:sz w:val="26"/>
          <w:szCs w:val="26"/>
        </w:rPr>
      </w:pPr>
    </w:p>
    <w:p w:rsidR="00202278" w:rsidRDefault="00202278">
      <w:pPr>
        <w:ind w:left="1134" w:right="1134"/>
        <w:jc w:val="center"/>
        <w:rPr>
          <w:rFonts w:ascii="Times New Roman" w:hAnsi="Times New Roman"/>
          <w:b/>
          <w:bCs/>
          <w:sz w:val="26"/>
          <w:szCs w:val="26"/>
        </w:rPr>
      </w:pPr>
    </w:p>
    <w:p w:rsidR="00202278" w:rsidRDefault="00202278">
      <w:pPr>
        <w:ind w:left="1134" w:right="1134"/>
        <w:jc w:val="center"/>
        <w:rPr>
          <w:rFonts w:ascii="Times New Roman" w:hAnsi="Times New Roman"/>
          <w:b/>
          <w:bCs/>
          <w:sz w:val="26"/>
          <w:szCs w:val="26"/>
        </w:rPr>
      </w:pPr>
    </w:p>
    <w:p w:rsidR="00202278" w:rsidRDefault="008F1D2A">
      <w:pPr>
        <w:tabs>
          <w:tab w:val="left" w:pos="960"/>
        </w:tabs>
        <w:ind w:left="240" w:right="425"/>
        <w:jc w:val="center"/>
        <w:rPr>
          <w:rFonts w:ascii="Times New Roman" w:hAnsi="Times New Roman"/>
          <w:b/>
          <w:bCs/>
          <w:sz w:val="60"/>
          <w:szCs w:val="60"/>
        </w:rPr>
      </w:pPr>
      <w:r>
        <w:rPr>
          <w:rFonts w:ascii="Times New Roman" w:hAnsi="Times New Roman"/>
          <w:b/>
          <w:bCs/>
          <w:sz w:val="60"/>
          <w:szCs w:val="60"/>
        </w:rPr>
        <w:t>TIỂU LUẬN</w:t>
      </w:r>
    </w:p>
    <w:p w:rsidR="00202278" w:rsidRDefault="00202278">
      <w:pPr>
        <w:ind w:left="1134" w:right="1134"/>
        <w:jc w:val="center"/>
        <w:rPr>
          <w:rFonts w:ascii="Times New Roman" w:hAnsi="Times New Roman"/>
          <w:b/>
          <w:bCs/>
          <w:sz w:val="26"/>
          <w:szCs w:val="26"/>
        </w:rPr>
      </w:pPr>
    </w:p>
    <w:p w:rsidR="00202278" w:rsidRDefault="00202278">
      <w:pPr>
        <w:ind w:left="1134" w:right="1134"/>
        <w:jc w:val="center"/>
        <w:rPr>
          <w:rFonts w:ascii="Times New Roman" w:hAnsi="Times New Roman"/>
          <w:b/>
          <w:bCs/>
          <w:sz w:val="26"/>
          <w:szCs w:val="26"/>
        </w:rPr>
      </w:pPr>
    </w:p>
    <w:p w:rsidR="00202278" w:rsidRDefault="00202278">
      <w:pPr>
        <w:ind w:left="1134" w:right="1134"/>
        <w:jc w:val="center"/>
        <w:rPr>
          <w:rFonts w:ascii="Times New Roman" w:hAnsi="Times New Roman"/>
          <w:b/>
          <w:bCs/>
          <w:sz w:val="26"/>
          <w:szCs w:val="26"/>
        </w:rPr>
      </w:pPr>
    </w:p>
    <w:p w:rsidR="00202278" w:rsidRPr="008F1D2A" w:rsidRDefault="008F1D2A">
      <w:pPr>
        <w:ind w:left="1134" w:right="1134"/>
        <w:jc w:val="center"/>
        <w:rPr>
          <w:rFonts w:ascii="Times New Roman" w:hAnsi="Times New Roman"/>
          <w:b/>
          <w:bCs/>
          <w:sz w:val="36"/>
          <w:szCs w:val="36"/>
        </w:rPr>
      </w:pPr>
      <w:r>
        <w:rPr>
          <w:rFonts w:ascii="Times New Roman" w:hAnsi="Times New Roman"/>
          <w:b/>
          <w:bCs/>
          <w:sz w:val="36"/>
          <w:szCs w:val="36"/>
        </w:rPr>
        <w:t>TÊN ĐỀ TÀI: X</w:t>
      </w:r>
      <w:r>
        <w:rPr>
          <w:rFonts w:ascii="Times New Roman" w:hAnsi="Times New Roman"/>
          <w:b/>
          <w:bCs/>
          <w:sz w:val="36"/>
          <w:szCs w:val="36"/>
          <w:lang w:val="vi-VN"/>
        </w:rPr>
        <w:t xml:space="preserve">ÂY DỰNG WEBSITE BÁN </w:t>
      </w:r>
      <w:r>
        <w:rPr>
          <w:rFonts w:ascii="Times New Roman" w:hAnsi="Times New Roman"/>
          <w:b/>
          <w:bCs/>
          <w:sz w:val="36"/>
          <w:szCs w:val="36"/>
        </w:rPr>
        <w:t>ĐỒNG HỒ</w:t>
      </w:r>
    </w:p>
    <w:p w:rsidR="00202278" w:rsidRDefault="00202278">
      <w:pPr>
        <w:ind w:left="1134" w:right="1134"/>
        <w:jc w:val="center"/>
        <w:rPr>
          <w:rFonts w:ascii="Times New Roman" w:hAnsi="Times New Roman"/>
          <w:b/>
          <w:bCs/>
          <w:sz w:val="26"/>
          <w:szCs w:val="26"/>
        </w:rPr>
      </w:pPr>
    </w:p>
    <w:p w:rsidR="00202278" w:rsidRDefault="008F1D2A">
      <w:pPr>
        <w:ind w:left="1134" w:right="1134"/>
        <w:rPr>
          <w:rFonts w:ascii="Times New Roman" w:hAnsi="Times New Roman"/>
          <w:b/>
          <w:bCs/>
          <w:sz w:val="32"/>
          <w:szCs w:val="32"/>
        </w:rPr>
      </w:pPr>
      <w:r>
        <w:rPr>
          <w:rFonts w:ascii="Times New Roman" w:hAnsi="Times New Roman"/>
          <w:b/>
          <w:bCs/>
          <w:sz w:val="32"/>
          <w:szCs w:val="32"/>
        </w:rPr>
        <w:t>MÔN: LẬP TRÌNH NODEJS</w:t>
      </w:r>
    </w:p>
    <w:p w:rsidR="00202278" w:rsidRDefault="00202278">
      <w:pPr>
        <w:spacing w:line="360" w:lineRule="auto"/>
        <w:ind w:left="1134" w:right="1134"/>
        <w:jc w:val="both"/>
        <w:rPr>
          <w:rFonts w:ascii="Times New Roman" w:hAnsi="Times New Roman"/>
          <w:bCs/>
          <w:sz w:val="26"/>
          <w:szCs w:val="26"/>
        </w:rPr>
      </w:pPr>
    </w:p>
    <w:p w:rsidR="00202278" w:rsidRDefault="008F1D2A">
      <w:pPr>
        <w:tabs>
          <w:tab w:val="left" w:pos="2640"/>
        </w:tabs>
        <w:spacing w:line="360" w:lineRule="auto"/>
        <w:ind w:left="1134" w:right="1134"/>
        <w:jc w:val="both"/>
        <w:rPr>
          <w:rFonts w:ascii="Times New Roman" w:hAnsi="Times New Roman"/>
          <w:bCs/>
          <w:sz w:val="26"/>
          <w:szCs w:val="26"/>
        </w:rPr>
      </w:pPr>
      <w:r>
        <w:rPr>
          <w:rFonts w:ascii="Times New Roman" w:hAnsi="Times New Roman"/>
          <w:bCs/>
          <w:sz w:val="28"/>
          <w:szCs w:val="28"/>
        </w:rPr>
        <w:t>Ngành:</w:t>
      </w:r>
      <w:r>
        <w:rPr>
          <w:rFonts w:ascii="Times New Roman" w:hAnsi="Times New Roman"/>
          <w:bCs/>
          <w:sz w:val="26"/>
          <w:szCs w:val="26"/>
        </w:rPr>
        <w:t xml:space="preserve"> </w:t>
      </w:r>
      <w:r>
        <w:rPr>
          <w:rFonts w:ascii="Times New Roman" w:hAnsi="Times New Roman"/>
          <w:b/>
          <w:bCs/>
          <w:sz w:val="32"/>
          <w:szCs w:val="32"/>
        </w:rPr>
        <w:t>CÔNG NGHỆ THÔNG TIN</w:t>
      </w:r>
    </w:p>
    <w:p w:rsidR="00202278" w:rsidRDefault="008F1D2A">
      <w:pPr>
        <w:tabs>
          <w:tab w:val="left" w:pos="2640"/>
        </w:tabs>
        <w:spacing w:line="360" w:lineRule="auto"/>
        <w:ind w:left="1134" w:right="1134"/>
        <w:jc w:val="both"/>
        <w:rPr>
          <w:rFonts w:ascii="Times New Roman" w:hAnsi="Times New Roman"/>
          <w:b/>
          <w:bCs/>
          <w:i/>
          <w:iCs/>
          <w:sz w:val="26"/>
          <w:szCs w:val="26"/>
        </w:rPr>
      </w:pPr>
      <w:r>
        <w:rPr>
          <w:rFonts w:ascii="Times New Roman" w:hAnsi="Times New Roman"/>
          <w:bCs/>
          <w:sz w:val="28"/>
          <w:szCs w:val="28"/>
        </w:rPr>
        <w:t>Chuyên ngành:</w:t>
      </w:r>
      <w:r>
        <w:rPr>
          <w:rFonts w:ascii="Times New Roman" w:hAnsi="Times New Roman"/>
          <w:bCs/>
          <w:sz w:val="26"/>
          <w:szCs w:val="26"/>
        </w:rPr>
        <w:t xml:space="preserve"> </w:t>
      </w:r>
      <w:r>
        <w:rPr>
          <w:rFonts w:ascii="Times New Roman" w:hAnsi="Times New Roman"/>
          <w:b/>
          <w:bCs/>
          <w:sz w:val="32"/>
          <w:szCs w:val="32"/>
        </w:rPr>
        <w:t>KỸ THUẬT PHẦN MỀM</w:t>
      </w:r>
    </w:p>
    <w:p w:rsidR="00202278" w:rsidRDefault="00202278">
      <w:pPr>
        <w:tabs>
          <w:tab w:val="left" w:pos="2640"/>
        </w:tabs>
        <w:spacing w:line="360" w:lineRule="auto"/>
        <w:ind w:left="1134" w:right="1134"/>
        <w:jc w:val="both"/>
        <w:rPr>
          <w:rFonts w:ascii="Times New Roman" w:hAnsi="Times New Roman"/>
          <w:b/>
          <w:bCs/>
          <w:i/>
          <w:iCs/>
          <w:sz w:val="26"/>
          <w:szCs w:val="26"/>
        </w:rPr>
      </w:pPr>
    </w:p>
    <w:p w:rsidR="00202278" w:rsidRDefault="00202278">
      <w:pPr>
        <w:tabs>
          <w:tab w:val="left" w:pos="2640"/>
        </w:tabs>
        <w:spacing w:line="360" w:lineRule="auto"/>
        <w:ind w:left="1134" w:right="1134"/>
        <w:jc w:val="both"/>
        <w:rPr>
          <w:rFonts w:ascii="Times New Roman" w:hAnsi="Times New Roman"/>
          <w:bCs/>
          <w:sz w:val="26"/>
          <w:szCs w:val="26"/>
        </w:rPr>
      </w:pPr>
    </w:p>
    <w:p w:rsidR="00202278" w:rsidRDefault="008F1D2A">
      <w:pPr>
        <w:tabs>
          <w:tab w:val="left" w:pos="5040"/>
        </w:tabs>
        <w:spacing w:line="360" w:lineRule="auto"/>
        <w:ind w:left="1134" w:right="1134"/>
        <w:jc w:val="both"/>
        <w:rPr>
          <w:rFonts w:ascii="Times New Roman" w:hAnsi="Times New Roman"/>
          <w:bCs/>
          <w:sz w:val="26"/>
          <w:szCs w:val="26"/>
        </w:rPr>
      </w:pPr>
      <w:r>
        <w:rPr>
          <w:rFonts w:ascii="Times New Roman" w:hAnsi="Times New Roman"/>
          <w:bCs/>
          <w:sz w:val="30"/>
          <w:szCs w:val="30"/>
        </w:rPr>
        <w:t>Giảng viên hướng dẫn:</w:t>
      </w:r>
      <w:r>
        <w:rPr>
          <w:rFonts w:ascii="Times New Roman" w:hAnsi="Times New Roman"/>
          <w:bCs/>
          <w:sz w:val="26"/>
          <w:szCs w:val="26"/>
        </w:rPr>
        <w:t xml:space="preserve"> </w:t>
      </w:r>
      <w:r>
        <w:rPr>
          <w:rFonts w:ascii="Times New Roman" w:hAnsi="Times New Roman"/>
          <w:b/>
          <w:sz w:val="26"/>
          <w:szCs w:val="26"/>
          <w:lang w:val="vi-VN"/>
        </w:rPr>
        <w:t>LÊ HUỲNH PHƯỚC</w:t>
      </w:r>
    </w:p>
    <w:p w:rsidR="00202278" w:rsidRPr="008F1D2A" w:rsidRDefault="008F1D2A">
      <w:pPr>
        <w:tabs>
          <w:tab w:val="left" w:pos="5040"/>
        </w:tabs>
        <w:spacing w:line="360" w:lineRule="auto"/>
        <w:ind w:left="1134" w:right="1134"/>
        <w:jc w:val="both"/>
        <w:rPr>
          <w:rFonts w:ascii="Times New Roman" w:hAnsi="Times New Roman"/>
          <w:bCs/>
          <w:sz w:val="26"/>
          <w:szCs w:val="26"/>
        </w:rPr>
      </w:pPr>
      <w:r>
        <w:rPr>
          <w:rFonts w:ascii="Times New Roman" w:hAnsi="Times New Roman"/>
          <w:bCs/>
          <w:sz w:val="30"/>
          <w:szCs w:val="30"/>
        </w:rPr>
        <w:t>Sinh viên thực hiện:</w:t>
      </w:r>
      <w:r>
        <w:rPr>
          <w:rFonts w:ascii="Times New Roman" w:hAnsi="Times New Roman"/>
          <w:bCs/>
          <w:sz w:val="26"/>
          <w:szCs w:val="26"/>
        </w:rPr>
        <w:t xml:space="preserve"> </w:t>
      </w:r>
      <w:r>
        <w:rPr>
          <w:rFonts w:ascii="Times New Roman" w:hAnsi="Times New Roman"/>
          <w:b/>
          <w:bCs/>
          <w:sz w:val="28"/>
          <w:szCs w:val="28"/>
        </w:rPr>
        <w:t>NGUYỄN VĂN MƠ</w:t>
      </w:r>
    </w:p>
    <w:p w:rsidR="00202278" w:rsidRDefault="008F1D2A">
      <w:pPr>
        <w:tabs>
          <w:tab w:val="left" w:pos="5040"/>
        </w:tabs>
        <w:spacing w:line="360" w:lineRule="auto"/>
        <w:ind w:left="1134" w:right="1134"/>
        <w:jc w:val="both"/>
        <w:rPr>
          <w:rFonts w:ascii="Times New Roman" w:hAnsi="Times New Roman"/>
          <w:bCs/>
          <w:sz w:val="26"/>
          <w:szCs w:val="26"/>
        </w:rPr>
      </w:pPr>
      <w:r>
        <w:rPr>
          <w:rFonts w:ascii="Times New Roman" w:hAnsi="Times New Roman"/>
          <w:bCs/>
          <w:sz w:val="30"/>
          <w:szCs w:val="30"/>
        </w:rPr>
        <w:t>MSSV:</w:t>
      </w:r>
      <w:r>
        <w:rPr>
          <w:rFonts w:ascii="Times New Roman" w:hAnsi="Times New Roman"/>
          <w:b/>
          <w:bCs/>
          <w:iCs/>
          <w:sz w:val="26"/>
          <w:szCs w:val="26"/>
        </w:rPr>
        <w:t xml:space="preserve"> </w:t>
      </w:r>
      <w:r>
        <w:rPr>
          <w:rFonts w:ascii="Times New Roman" w:hAnsi="Times New Roman"/>
          <w:b/>
          <w:bCs/>
          <w:iCs/>
          <w:sz w:val="28"/>
          <w:szCs w:val="28"/>
          <w:lang w:val="vi-VN"/>
        </w:rPr>
        <w:t>2108110025</w:t>
      </w:r>
      <w:r>
        <w:rPr>
          <w:rFonts w:ascii="Times New Roman" w:hAnsi="Times New Roman"/>
          <w:bCs/>
          <w:sz w:val="26"/>
          <w:szCs w:val="26"/>
        </w:rPr>
        <w:tab/>
      </w:r>
    </w:p>
    <w:p w:rsidR="00202278" w:rsidRDefault="008F1D2A">
      <w:pPr>
        <w:tabs>
          <w:tab w:val="left" w:pos="5040"/>
        </w:tabs>
        <w:spacing w:line="360" w:lineRule="auto"/>
        <w:ind w:left="1134" w:right="1134"/>
        <w:jc w:val="both"/>
        <w:rPr>
          <w:rFonts w:ascii="Times New Roman" w:hAnsi="Times New Roman"/>
          <w:b/>
          <w:iCs/>
          <w:sz w:val="26"/>
          <w:szCs w:val="26"/>
        </w:rPr>
      </w:pPr>
      <w:r>
        <w:rPr>
          <w:rFonts w:ascii="Times New Roman" w:hAnsi="Times New Roman"/>
          <w:bCs/>
          <w:sz w:val="30"/>
          <w:szCs w:val="30"/>
        </w:rPr>
        <w:t>Lớp:</w:t>
      </w:r>
      <w:r>
        <w:rPr>
          <w:rFonts w:ascii="Times New Roman" w:hAnsi="Times New Roman"/>
          <w:bCs/>
          <w:sz w:val="26"/>
          <w:szCs w:val="26"/>
        </w:rPr>
        <w:t xml:space="preserve"> </w:t>
      </w:r>
      <w:r>
        <w:rPr>
          <w:rFonts w:ascii="Times New Roman" w:hAnsi="Times New Roman"/>
          <w:b/>
          <w:bCs/>
          <w:iCs/>
          <w:sz w:val="28"/>
          <w:szCs w:val="28"/>
        </w:rPr>
        <w:t>K15DCPM04</w:t>
      </w:r>
    </w:p>
    <w:p w:rsidR="00202278" w:rsidRDefault="00202278">
      <w:pPr>
        <w:tabs>
          <w:tab w:val="left" w:pos="5040"/>
        </w:tabs>
        <w:spacing w:line="360" w:lineRule="auto"/>
        <w:ind w:left="1134" w:right="1134"/>
        <w:jc w:val="center"/>
        <w:rPr>
          <w:rFonts w:ascii="Times New Roman" w:hAnsi="Times New Roman"/>
          <w:sz w:val="26"/>
          <w:szCs w:val="26"/>
          <w:lang w:val="vi-VN"/>
        </w:rPr>
      </w:pPr>
    </w:p>
    <w:p w:rsidR="00202278" w:rsidRDefault="00202278">
      <w:pPr>
        <w:tabs>
          <w:tab w:val="left" w:pos="5040"/>
        </w:tabs>
        <w:spacing w:line="360" w:lineRule="auto"/>
        <w:ind w:left="1134" w:right="1134"/>
        <w:jc w:val="center"/>
        <w:rPr>
          <w:rFonts w:ascii="Times New Roman" w:hAnsi="Times New Roman"/>
          <w:sz w:val="26"/>
          <w:szCs w:val="26"/>
          <w:lang w:val="vi-VN"/>
        </w:rPr>
      </w:pPr>
    </w:p>
    <w:p w:rsidR="00202278" w:rsidRDefault="00202278">
      <w:pPr>
        <w:tabs>
          <w:tab w:val="left" w:pos="5040"/>
        </w:tabs>
        <w:spacing w:line="360" w:lineRule="auto"/>
        <w:ind w:left="1134" w:right="1134"/>
        <w:jc w:val="center"/>
        <w:rPr>
          <w:rFonts w:ascii="Times New Roman" w:hAnsi="Times New Roman"/>
          <w:sz w:val="26"/>
          <w:szCs w:val="26"/>
          <w:lang w:val="vi-VN"/>
        </w:rPr>
      </w:pPr>
    </w:p>
    <w:p w:rsidR="00202278" w:rsidRDefault="00202278">
      <w:pPr>
        <w:tabs>
          <w:tab w:val="left" w:pos="5040"/>
        </w:tabs>
        <w:spacing w:line="360" w:lineRule="auto"/>
        <w:ind w:left="1134" w:right="1134"/>
        <w:jc w:val="center"/>
        <w:rPr>
          <w:rFonts w:ascii="Times New Roman" w:hAnsi="Times New Roman"/>
          <w:sz w:val="26"/>
          <w:szCs w:val="26"/>
          <w:lang w:val="vi-VN"/>
        </w:rPr>
      </w:pPr>
    </w:p>
    <w:p w:rsidR="00202278" w:rsidRDefault="008F1D2A">
      <w:pPr>
        <w:spacing w:line="360" w:lineRule="auto"/>
        <w:ind w:right="39"/>
        <w:jc w:val="center"/>
        <w:rPr>
          <w:rFonts w:ascii="Times New Roman" w:hAnsi="Times New Roman"/>
          <w:sz w:val="28"/>
          <w:szCs w:val="28"/>
        </w:rPr>
        <w:sectPr w:rsidR="00202278">
          <w:pgSz w:w="11907" w:h="16840"/>
          <w:pgMar w:top="1701" w:right="1134" w:bottom="1134" w:left="1134"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Pr>
          <w:rFonts w:ascii="Times New Roman" w:hAnsi="Times New Roman"/>
          <w:sz w:val="28"/>
          <w:szCs w:val="28"/>
          <w:lang w:val="vi-VN"/>
        </w:rPr>
        <w:t xml:space="preserve">TP. Hồ Chí Minh, </w:t>
      </w:r>
      <w:r>
        <w:rPr>
          <w:rFonts w:ascii="Times New Roman" w:hAnsi="Times New Roman"/>
          <w:sz w:val="28"/>
          <w:szCs w:val="28"/>
        </w:rPr>
        <w:t xml:space="preserve">tháng 4  </w:t>
      </w:r>
      <w:r>
        <w:rPr>
          <w:rFonts w:ascii="Times New Roman" w:hAnsi="Times New Roman"/>
          <w:sz w:val="28"/>
          <w:szCs w:val="28"/>
          <w:lang w:val="vi-VN"/>
        </w:rPr>
        <w:t>năm</w:t>
      </w:r>
      <w:r>
        <w:rPr>
          <w:rFonts w:ascii="Times New Roman" w:hAnsi="Times New Roman"/>
          <w:sz w:val="28"/>
          <w:szCs w:val="28"/>
        </w:rPr>
        <w:t xml:space="preserve"> 2024 </w:t>
      </w:r>
    </w:p>
    <w:p w:rsidR="00202278" w:rsidRDefault="008F1D2A">
      <w:pPr>
        <w:spacing w:after="120"/>
        <w:rPr>
          <w:rFonts w:ascii="Times New Roman" w:hAnsi="Times New Roman"/>
          <w:b/>
          <w:bCs/>
          <w:sz w:val="26"/>
          <w:szCs w:val="26"/>
        </w:rPr>
      </w:pPr>
      <w:r>
        <w:rPr>
          <w:rFonts w:ascii="Times New Roman" w:hAnsi="Times New Roman"/>
          <w:b/>
          <w:bCs/>
          <w:sz w:val="26"/>
          <w:szCs w:val="26"/>
        </w:rPr>
        <w:lastRenderedPageBreak/>
        <w:t>Khoa/Viện: Công nghệ thông tin</w:t>
      </w:r>
    </w:p>
    <w:p w:rsidR="00202278" w:rsidRDefault="008F1D2A">
      <w:pPr>
        <w:spacing w:before="240"/>
        <w:jc w:val="center"/>
        <w:rPr>
          <w:rFonts w:ascii="Times New Roman" w:hAnsi="Times New Roman"/>
          <w:b/>
          <w:bCs/>
          <w:sz w:val="32"/>
          <w:szCs w:val="32"/>
        </w:rPr>
      </w:pPr>
      <w:r>
        <w:rPr>
          <w:rFonts w:ascii="Times New Roman" w:hAnsi="Times New Roman"/>
          <w:b/>
          <w:bCs/>
          <w:sz w:val="32"/>
          <w:szCs w:val="32"/>
        </w:rPr>
        <w:t xml:space="preserve">NHẬN XÉT VÀ CHẤM ĐIỂM CỦA GIẢNG VIÊN </w:t>
      </w:r>
    </w:p>
    <w:p w:rsidR="00202278" w:rsidRDefault="008F1D2A">
      <w:pPr>
        <w:spacing w:after="120" w:line="360" w:lineRule="auto"/>
        <w:jc w:val="center"/>
        <w:rPr>
          <w:rFonts w:ascii="Times New Roman" w:hAnsi="Times New Roman"/>
          <w:b/>
          <w:bCs/>
          <w:sz w:val="26"/>
          <w:szCs w:val="26"/>
          <w:lang w:val="vi-VN"/>
        </w:rPr>
      </w:pPr>
      <w:r>
        <w:rPr>
          <w:rFonts w:ascii="Times New Roman" w:hAnsi="Times New Roman"/>
          <w:b/>
          <w:bCs/>
          <w:sz w:val="26"/>
          <w:szCs w:val="26"/>
        </w:rPr>
        <w:t xml:space="preserve">TIỂU LUẬN MÔN: </w:t>
      </w:r>
      <w:r>
        <w:rPr>
          <w:rFonts w:ascii="Times New Roman" w:hAnsi="Times New Roman"/>
          <w:b/>
          <w:bCs/>
          <w:sz w:val="26"/>
          <w:szCs w:val="26"/>
          <w:lang w:val="vi-VN"/>
        </w:rPr>
        <w:t>LẬP TRÌNH NODEJS</w:t>
      </w:r>
    </w:p>
    <w:p w:rsidR="00202278" w:rsidRDefault="008F1D2A">
      <w:pPr>
        <w:numPr>
          <w:ilvl w:val="0"/>
          <w:numId w:val="5"/>
        </w:numPr>
        <w:tabs>
          <w:tab w:val="left" w:pos="360"/>
          <w:tab w:val="right" w:leader="dot" w:pos="9356"/>
        </w:tabs>
        <w:spacing w:after="60" w:line="360" w:lineRule="auto"/>
        <w:ind w:left="357"/>
        <w:jc w:val="both"/>
        <w:rPr>
          <w:rFonts w:ascii="Times New Roman" w:hAnsi="Times New Roman"/>
          <w:bCs/>
          <w:sz w:val="26"/>
          <w:szCs w:val="26"/>
        </w:rPr>
      </w:pPr>
      <w:r>
        <w:rPr>
          <w:rFonts w:ascii="Times New Roman" w:hAnsi="Times New Roman"/>
          <w:b/>
          <w:bCs/>
          <w:sz w:val="26"/>
          <w:szCs w:val="26"/>
        </w:rPr>
        <w:t>Họ và tên sinh viên: Nguyễn Văn Mơ - 2108110025</w:t>
      </w:r>
    </w:p>
    <w:p w:rsidR="00202278" w:rsidRDefault="008F1D2A">
      <w:pPr>
        <w:numPr>
          <w:ilvl w:val="0"/>
          <w:numId w:val="5"/>
        </w:numPr>
        <w:tabs>
          <w:tab w:val="left" w:pos="360"/>
          <w:tab w:val="right" w:leader="dot" w:pos="9356"/>
        </w:tabs>
        <w:spacing w:line="360" w:lineRule="auto"/>
        <w:ind w:left="351" w:hanging="357"/>
        <w:jc w:val="both"/>
        <w:rPr>
          <w:rFonts w:ascii="Times New Roman" w:hAnsi="Times New Roman"/>
          <w:bCs/>
          <w:sz w:val="26"/>
          <w:szCs w:val="26"/>
        </w:rPr>
      </w:pPr>
      <w:r>
        <w:rPr>
          <w:rFonts w:ascii="Times New Roman" w:hAnsi="Times New Roman"/>
          <w:b/>
          <w:bCs/>
          <w:sz w:val="26"/>
          <w:szCs w:val="26"/>
        </w:rPr>
        <w:t>Tên đề tài</w:t>
      </w:r>
      <w:r>
        <w:rPr>
          <w:rFonts w:ascii="Times New Roman" w:hAnsi="Times New Roman"/>
          <w:bCs/>
          <w:sz w:val="26"/>
          <w:szCs w:val="26"/>
        </w:rPr>
        <w:t xml:space="preserve">: </w:t>
      </w:r>
      <w:r>
        <w:rPr>
          <w:rFonts w:ascii="Times New Roman" w:hAnsi="Times New Roman"/>
          <w:b/>
          <w:bCs/>
          <w:sz w:val="26"/>
          <w:szCs w:val="26"/>
          <w:lang w:val="vi-VN"/>
        </w:rPr>
        <w:t>Xây dựng Website bán đồng hồ</w:t>
      </w:r>
    </w:p>
    <w:p w:rsidR="00202278" w:rsidRDefault="008F1D2A">
      <w:pPr>
        <w:numPr>
          <w:ilvl w:val="0"/>
          <w:numId w:val="5"/>
        </w:numPr>
        <w:tabs>
          <w:tab w:val="left" w:pos="360"/>
          <w:tab w:val="right" w:leader="dot" w:pos="9356"/>
        </w:tabs>
        <w:spacing w:line="360" w:lineRule="auto"/>
        <w:ind w:left="351" w:hanging="357"/>
        <w:jc w:val="both"/>
        <w:rPr>
          <w:rFonts w:ascii="Times New Roman" w:hAnsi="Times New Roman"/>
          <w:bCs/>
          <w:sz w:val="26"/>
          <w:szCs w:val="26"/>
        </w:rPr>
      </w:pPr>
      <w:r>
        <w:rPr>
          <w:rFonts w:ascii="Times New Roman" w:hAnsi="Times New Roman"/>
          <w:b/>
          <w:bCs/>
          <w:sz w:val="26"/>
          <w:szCs w:val="26"/>
        </w:rPr>
        <w:t>Nhận xét</w:t>
      </w:r>
      <w:r>
        <w:rPr>
          <w:rFonts w:ascii="Times New Roman" w:hAnsi="Times New Roman"/>
          <w:bCs/>
          <w:sz w:val="26"/>
          <w:szCs w:val="26"/>
        </w:rPr>
        <w:t>:</w:t>
      </w:r>
    </w:p>
    <w:p w:rsidR="00202278" w:rsidRDefault="008F1D2A">
      <w:pPr>
        <w:numPr>
          <w:ilvl w:val="5"/>
          <w:numId w:val="5"/>
        </w:numPr>
        <w:tabs>
          <w:tab w:val="left" w:pos="720"/>
          <w:tab w:val="right" w:leader="dot" w:pos="9356"/>
        </w:tabs>
        <w:spacing w:line="360" w:lineRule="auto"/>
        <w:ind w:left="720"/>
        <w:jc w:val="both"/>
        <w:rPr>
          <w:rFonts w:ascii="Times New Roman" w:hAnsi="Times New Roman"/>
          <w:b/>
          <w:bCs/>
          <w:i/>
          <w:sz w:val="26"/>
          <w:szCs w:val="26"/>
        </w:rPr>
      </w:pPr>
      <w:r>
        <w:rPr>
          <w:rFonts w:ascii="Times New Roman" w:hAnsi="Times New Roman"/>
          <w:b/>
          <w:bCs/>
          <w:i/>
          <w:sz w:val="26"/>
          <w:szCs w:val="26"/>
        </w:rPr>
        <w:t>Những kết quả đạt được:</w:t>
      </w:r>
    </w:p>
    <w:p w:rsidR="00202278" w:rsidRDefault="008F1D2A">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rsidR="00202278" w:rsidRDefault="008F1D2A">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rsidR="00202278" w:rsidRDefault="008F1D2A">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rsidR="00202278" w:rsidRDefault="008F1D2A">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rsidR="00202278" w:rsidRDefault="008F1D2A">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rsidR="00202278" w:rsidRDefault="008F1D2A">
      <w:pPr>
        <w:numPr>
          <w:ilvl w:val="5"/>
          <w:numId w:val="5"/>
        </w:numPr>
        <w:tabs>
          <w:tab w:val="left" w:pos="720"/>
          <w:tab w:val="right" w:leader="dot" w:pos="9356"/>
        </w:tabs>
        <w:spacing w:line="360" w:lineRule="auto"/>
        <w:ind w:left="720"/>
        <w:jc w:val="both"/>
        <w:rPr>
          <w:rFonts w:ascii="Times New Roman" w:hAnsi="Times New Roman"/>
          <w:b/>
          <w:bCs/>
          <w:i/>
          <w:sz w:val="26"/>
          <w:szCs w:val="26"/>
        </w:rPr>
      </w:pPr>
      <w:r>
        <w:rPr>
          <w:rFonts w:ascii="Times New Roman" w:hAnsi="Times New Roman"/>
          <w:b/>
          <w:bCs/>
          <w:i/>
          <w:sz w:val="26"/>
          <w:szCs w:val="26"/>
        </w:rPr>
        <w:t>Những hạn chế:</w:t>
      </w:r>
    </w:p>
    <w:p w:rsidR="00202278" w:rsidRDefault="008F1D2A">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rsidR="00202278" w:rsidRDefault="008F1D2A">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rsidR="00202278" w:rsidRDefault="008F1D2A">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rsidR="00202278" w:rsidRDefault="008F1D2A">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rsidR="00202278" w:rsidRDefault="008F1D2A">
      <w:pPr>
        <w:tabs>
          <w:tab w:val="right" w:leader="dot" w:pos="9356"/>
        </w:tabs>
        <w:spacing w:line="360" w:lineRule="auto"/>
        <w:ind w:left="360"/>
        <w:jc w:val="both"/>
        <w:rPr>
          <w:rFonts w:ascii="Times New Roman" w:hAnsi="Times New Roman"/>
          <w:bCs/>
          <w:sz w:val="26"/>
          <w:szCs w:val="26"/>
        </w:rPr>
      </w:pPr>
      <w:r>
        <w:rPr>
          <w:rFonts w:ascii="Times New Roman" w:hAnsi="Times New Roman"/>
          <w:bCs/>
          <w:sz w:val="26"/>
          <w:szCs w:val="26"/>
        </w:rPr>
        <w:tab/>
      </w:r>
    </w:p>
    <w:p w:rsidR="00202278" w:rsidRDefault="008F1D2A">
      <w:pPr>
        <w:numPr>
          <w:ilvl w:val="0"/>
          <w:numId w:val="5"/>
        </w:numPr>
        <w:tabs>
          <w:tab w:val="left" w:pos="360"/>
        </w:tabs>
        <w:spacing w:line="360" w:lineRule="auto"/>
        <w:ind w:left="351" w:hanging="357"/>
        <w:jc w:val="both"/>
        <w:rPr>
          <w:rFonts w:ascii="Times New Roman" w:hAnsi="Times New Roman"/>
          <w:bCs/>
          <w:sz w:val="26"/>
          <w:szCs w:val="26"/>
        </w:rPr>
      </w:pPr>
      <w:r>
        <w:rPr>
          <w:rFonts w:ascii="Times New Roman" w:hAnsi="Times New Roman"/>
          <w:b/>
          <w:bCs/>
          <w:sz w:val="26"/>
          <w:szCs w:val="26"/>
        </w:rPr>
        <w:t xml:space="preserve">Điểm đánh giá </w:t>
      </w:r>
      <w:r>
        <w:rPr>
          <w:rFonts w:ascii="Times New Roman" w:hAnsi="Times New Roman"/>
          <w:bCs/>
          <w:i/>
          <w:sz w:val="26"/>
          <w:szCs w:val="26"/>
        </w:rPr>
        <w:t>(theo thang điểm 10, làm tròn đến 0.5):</w:t>
      </w:r>
      <w:r>
        <w:rPr>
          <w:rFonts w:ascii="Times New Roman" w:hAnsi="Times New Roman"/>
          <w:bCs/>
          <w:sz w:val="26"/>
          <w:szCs w:val="26"/>
        </w:rPr>
        <w:t xml:space="preserve"> </w:t>
      </w:r>
    </w:p>
    <w:p w:rsidR="00202278" w:rsidRDefault="008F1D2A">
      <w:pPr>
        <w:tabs>
          <w:tab w:val="left" w:leader="dot" w:pos="4920"/>
          <w:tab w:val="right" w:leader="dot" w:pos="9356"/>
        </w:tabs>
        <w:spacing w:after="60" w:line="360" w:lineRule="auto"/>
        <w:ind w:left="360"/>
        <w:jc w:val="both"/>
        <w:rPr>
          <w:rFonts w:ascii="Times New Roman" w:hAnsi="Times New Roman"/>
          <w:bCs/>
          <w:sz w:val="26"/>
          <w:szCs w:val="26"/>
          <w:lang w:val="vi-VN"/>
        </w:rPr>
      </w:pPr>
      <w:r>
        <w:rPr>
          <w:rFonts w:ascii="Times New Roman" w:hAnsi="Times New Roman"/>
          <w:bCs/>
          <w:sz w:val="26"/>
          <w:szCs w:val="26"/>
        </w:rPr>
        <w:t xml:space="preserve">Sinh viên: </w:t>
      </w:r>
      <w:r>
        <w:rPr>
          <w:rFonts w:ascii="Times New Roman" w:hAnsi="Times New Roman"/>
          <w:bCs/>
          <w:sz w:val="26"/>
          <w:szCs w:val="26"/>
          <w:lang w:val="vi-VN"/>
        </w:rPr>
        <w:t>Ngô Ba Tít Tu Ta</w:t>
      </w:r>
    </w:p>
    <w:p w:rsidR="00202278" w:rsidRDefault="008F1D2A">
      <w:pPr>
        <w:tabs>
          <w:tab w:val="left" w:leader="dot" w:pos="4920"/>
          <w:tab w:val="right" w:leader="dot" w:pos="9356"/>
        </w:tabs>
        <w:spacing w:after="60" w:line="360" w:lineRule="auto"/>
        <w:ind w:left="360"/>
        <w:jc w:val="both"/>
        <w:rPr>
          <w:rFonts w:ascii="Times New Roman" w:hAnsi="Times New Roman"/>
          <w:bCs/>
          <w:sz w:val="26"/>
          <w:szCs w:val="26"/>
        </w:rPr>
      </w:pPr>
      <w:r>
        <w:rPr>
          <w:rFonts w:ascii="Times New Roman" w:hAnsi="Times New Roman"/>
          <w:bCs/>
          <w:sz w:val="26"/>
          <w:szCs w:val="26"/>
        </w:rPr>
        <w:t>Điểm số: ……….…… Điểm chữ: …………………………………………………</w:t>
      </w:r>
      <w:proofErr w:type="gramStart"/>
      <w:r>
        <w:rPr>
          <w:rFonts w:ascii="Times New Roman" w:hAnsi="Times New Roman"/>
          <w:bCs/>
          <w:sz w:val="26"/>
          <w:szCs w:val="26"/>
        </w:rPr>
        <w:t>…..</w:t>
      </w:r>
      <w:proofErr w:type="gramEnd"/>
      <w:r>
        <w:rPr>
          <w:rFonts w:ascii="Times New Roman" w:hAnsi="Times New Roman"/>
          <w:bCs/>
          <w:sz w:val="26"/>
          <w:szCs w:val="26"/>
        </w:rPr>
        <w:tab/>
      </w:r>
    </w:p>
    <w:p w:rsidR="00202278" w:rsidRDefault="00202278">
      <w:pPr>
        <w:tabs>
          <w:tab w:val="right" w:leader="dot" w:pos="9072"/>
        </w:tabs>
        <w:spacing w:line="360" w:lineRule="auto"/>
        <w:ind w:left="720" w:hanging="363"/>
        <w:jc w:val="both"/>
        <w:rPr>
          <w:rFonts w:ascii="Times New Roman" w:hAnsi="Times New Roman"/>
          <w:bCs/>
          <w:sz w:val="26"/>
          <w:szCs w:val="26"/>
        </w:rPr>
      </w:pPr>
    </w:p>
    <w:tbl>
      <w:tblPr>
        <w:tblW w:w="0" w:type="auto"/>
        <w:tblLook w:val="04A0" w:firstRow="1" w:lastRow="0" w:firstColumn="1" w:lastColumn="0" w:noHBand="0" w:noVBand="1"/>
      </w:tblPr>
      <w:tblGrid>
        <w:gridCol w:w="4785"/>
        <w:gridCol w:w="4786"/>
      </w:tblGrid>
      <w:tr w:rsidR="00202278">
        <w:tc>
          <w:tcPr>
            <w:tcW w:w="4785" w:type="dxa"/>
            <w:shd w:val="clear" w:color="auto" w:fill="auto"/>
          </w:tcPr>
          <w:p w:rsidR="00202278" w:rsidRDefault="00202278">
            <w:pPr>
              <w:tabs>
                <w:tab w:val="right" w:leader="dot" w:pos="9356"/>
              </w:tabs>
              <w:spacing w:line="360" w:lineRule="auto"/>
              <w:jc w:val="center"/>
              <w:rPr>
                <w:rFonts w:ascii="Times New Roman" w:hAnsi="Times New Roman"/>
                <w:sz w:val="26"/>
                <w:szCs w:val="26"/>
              </w:rPr>
            </w:pPr>
          </w:p>
        </w:tc>
        <w:tc>
          <w:tcPr>
            <w:tcW w:w="4786" w:type="dxa"/>
            <w:shd w:val="clear" w:color="auto" w:fill="auto"/>
          </w:tcPr>
          <w:p w:rsidR="00202278" w:rsidRDefault="008F1D2A">
            <w:pPr>
              <w:tabs>
                <w:tab w:val="right" w:leader="dot" w:pos="9356"/>
              </w:tabs>
              <w:spacing w:line="360" w:lineRule="auto"/>
              <w:jc w:val="center"/>
              <w:rPr>
                <w:rFonts w:ascii="Times New Roman" w:hAnsi="Times New Roman"/>
                <w:i/>
                <w:sz w:val="26"/>
                <w:szCs w:val="26"/>
              </w:rPr>
            </w:pPr>
            <w:r>
              <w:rPr>
                <w:rFonts w:ascii="Times New Roman" w:hAnsi="Times New Roman"/>
                <w:i/>
                <w:sz w:val="26"/>
                <w:szCs w:val="26"/>
              </w:rPr>
              <w:t>TP. HCM, ngày … tháng … năm 20……</w:t>
            </w:r>
          </w:p>
          <w:p w:rsidR="00202278" w:rsidRDefault="008F1D2A">
            <w:pPr>
              <w:tabs>
                <w:tab w:val="right" w:leader="dot" w:pos="9356"/>
              </w:tabs>
              <w:spacing w:line="360" w:lineRule="auto"/>
              <w:jc w:val="center"/>
              <w:rPr>
                <w:rFonts w:ascii="Times New Roman" w:hAnsi="Times New Roman"/>
                <w:i/>
                <w:sz w:val="26"/>
                <w:szCs w:val="26"/>
              </w:rPr>
            </w:pPr>
            <w:r>
              <w:rPr>
                <w:rFonts w:ascii="Times New Roman" w:hAnsi="Times New Roman"/>
                <w:b/>
                <w:sz w:val="26"/>
                <w:szCs w:val="26"/>
              </w:rPr>
              <w:t>Giảng viên chấm thi</w:t>
            </w:r>
          </w:p>
          <w:p w:rsidR="00202278" w:rsidRDefault="008F1D2A">
            <w:pPr>
              <w:tabs>
                <w:tab w:val="right" w:leader="dot" w:pos="9356"/>
              </w:tabs>
              <w:spacing w:line="360" w:lineRule="auto"/>
              <w:jc w:val="center"/>
              <w:rPr>
                <w:rFonts w:ascii="Times New Roman" w:hAnsi="Times New Roman"/>
                <w:i/>
                <w:sz w:val="26"/>
                <w:szCs w:val="26"/>
              </w:rPr>
            </w:pPr>
            <w:r>
              <w:rPr>
                <w:rFonts w:ascii="Times New Roman" w:hAnsi="Times New Roman"/>
                <w:i/>
                <w:sz w:val="26"/>
                <w:szCs w:val="26"/>
              </w:rPr>
              <w:t>(Ký và ghi rõ họ tên)</w:t>
            </w:r>
          </w:p>
        </w:tc>
      </w:tr>
    </w:tbl>
    <w:p w:rsidR="00202278" w:rsidRDefault="00202278">
      <w:pPr>
        <w:tabs>
          <w:tab w:val="right" w:leader="dot" w:pos="9356"/>
        </w:tabs>
        <w:spacing w:line="360" w:lineRule="auto"/>
        <w:rPr>
          <w:rFonts w:ascii="Times New Roman" w:hAnsi="Times New Roman"/>
          <w:b/>
          <w:sz w:val="26"/>
          <w:szCs w:val="26"/>
        </w:rPr>
      </w:pPr>
    </w:p>
    <w:p w:rsidR="00202278" w:rsidRDefault="00202278">
      <w:pPr>
        <w:spacing w:line="360" w:lineRule="auto"/>
        <w:jc w:val="center"/>
        <w:rPr>
          <w:rFonts w:ascii="Times New Roman" w:hAnsi="Times New Roman"/>
          <w:sz w:val="26"/>
          <w:szCs w:val="26"/>
        </w:rPr>
      </w:pPr>
    </w:p>
    <w:p w:rsidR="00202278" w:rsidRDefault="00202278">
      <w:pPr>
        <w:pStyle w:val="Heading1"/>
        <w:jc w:val="both"/>
        <w:rPr>
          <w:rFonts w:ascii="Times New Roman" w:hAnsi="Times New Roman"/>
          <w:sz w:val="26"/>
          <w:szCs w:val="26"/>
        </w:rPr>
        <w:sectPr w:rsidR="00202278">
          <w:pgSz w:w="11907" w:h="16840"/>
          <w:pgMar w:top="1701" w:right="1134" w:bottom="1134" w:left="1134" w:header="720" w:footer="720" w:gutter="0"/>
          <w:cols w:space="720"/>
          <w:docGrid w:linePitch="360"/>
        </w:sectPr>
      </w:pPr>
    </w:p>
    <w:p w:rsidR="00202278" w:rsidRDefault="00202278">
      <w:pPr>
        <w:pStyle w:val="Style3"/>
        <w:rPr>
          <w:rFonts w:ascii="Times New Roman" w:hAnsi="Times New Roman"/>
          <w:color w:val="000000"/>
          <w:sz w:val="32"/>
          <w:szCs w:val="32"/>
        </w:rPr>
        <w:sectPr w:rsidR="00202278">
          <w:type w:val="continuous"/>
          <w:pgSz w:w="11907" w:h="16840"/>
          <w:pgMar w:top="1701" w:right="1134" w:bottom="1134" w:left="1134" w:header="720" w:footer="720" w:gutter="0"/>
          <w:cols w:space="720"/>
          <w:docGrid w:linePitch="360"/>
        </w:sectPr>
      </w:pPr>
    </w:p>
    <w:p w:rsidR="00202278" w:rsidRDefault="008F1D2A">
      <w:pPr>
        <w:keepNext/>
        <w:keepLines/>
        <w:spacing w:before="240" w:line="259"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MỤC LỤC</w:t>
      </w:r>
      <w:bookmarkStart w:id="0" w:name="_GoBack"/>
      <w:bookmarkEnd w:id="0"/>
    </w:p>
    <w:sdt>
      <w:sdtPr>
        <w:rPr>
          <w:rFonts w:ascii="Times New Roman" w:hAnsi="Times New Roman" w:cs="Times New Roman"/>
        </w:rPr>
        <w:id w:val="1"/>
        <w:docPartObj>
          <w:docPartGallery w:val="Table of Contents"/>
          <w:docPartUnique/>
        </w:docPartObj>
      </w:sdtPr>
      <w:sdtContent>
        <w:p w:rsidR="00A72FC1" w:rsidRDefault="008F1D2A">
          <w:pPr>
            <w:pStyle w:val="TOC1"/>
            <w:tabs>
              <w:tab w:val="right" w:leader="dot" w:pos="9395"/>
            </w:tabs>
            <w:rPr>
              <w:noProof/>
              <w:sz w:val="22"/>
              <w:szCs w:val="22"/>
            </w:rPr>
          </w:pPr>
          <w:r>
            <w:rPr>
              <w:rFonts w:ascii="Times New Roman" w:hAnsi="Times New Roman" w:cs="Times New Roman"/>
            </w:rPr>
            <w:fldChar w:fldCharType="begin"/>
          </w:r>
          <w:r>
            <w:rPr>
              <w:rFonts w:ascii="Times New Roman" w:hAnsi="Times New Roman" w:cs="Times New Roman"/>
            </w:rPr>
            <w:instrText xml:space="preserve"> TOC \h \u \z \t "Heading 1,1,Heading 2,2,Heading 3,3,Heading 4,4,Heading 5,5,Heading 6,6,"</w:instrText>
          </w:r>
          <w:r>
            <w:rPr>
              <w:rFonts w:ascii="Times New Roman" w:hAnsi="Times New Roman" w:cs="Times New Roman"/>
            </w:rPr>
            <w:fldChar w:fldCharType="separate"/>
          </w:r>
          <w:hyperlink w:anchor="_Toc164420755" w:history="1">
            <w:r w:rsidR="00A72FC1" w:rsidRPr="00D70C24">
              <w:rPr>
                <w:rStyle w:val="Hyperlink"/>
                <w:rFonts w:ascii="Times New Roman" w:hAnsi="Times New Roman" w:cs="Times New Roman"/>
                <w:noProof/>
              </w:rPr>
              <w:t>LỜI NÓI ĐẦU</w:t>
            </w:r>
            <w:r w:rsidR="00A72FC1">
              <w:rPr>
                <w:noProof/>
                <w:webHidden/>
              </w:rPr>
              <w:tab/>
            </w:r>
            <w:r w:rsidR="00A72FC1">
              <w:rPr>
                <w:noProof/>
                <w:webHidden/>
              </w:rPr>
              <w:fldChar w:fldCharType="begin"/>
            </w:r>
            <w:r w:rsidR="00A72FC1">
              <w:rPr>
                <w:noProof/>
                <w:webHidden/>
              </w:rPr>
              <w:instrText xml:space="preserve"> PAGEREF _Toc164420755 \h </w:instrText>
            </w:r>
            <w:r w:rsidR="00A72FC1">
              <w:rPr>
                <w:noProof/>
                <w:webHidden/>
              </w:rPr>
            </w:r>
            <w:r w:rsidR="00A72FC1">
              <w:rPr>
                <w:noProof/>
                <w:webHidden/>
              </w:rPr>
              <w:fldChar w:fldCharType="separate"/>
            </w:r>
            <w:r w:rsidR="00A72FC1">
              <w:rPr>
                <w:noProof/>
                <w:webHidden/>
              </w:rPr>
              <w:t>4</w:t>
            </w:r>
            <w:r w:rsidR="00A72FC1">
              <w:rPr>
                <w:noProof/>
                <w:webHidden/>
              </w:rPr>
              <w:fldChar w:fldCharType="end"/>
            </w:r>
          </w:hyperlink>
        </w:p>
        <w:p w:rsidR="00A72FC1" w:rsidRDefault="00A72FC1">
          <w:pPr>
            <w:pStyle w:val="TOC1"/>
            <w:tabs>
              <w:tab w:val="right" w:leader="dot" w:pos="9395"/>
            </w:tabs>
            <w:rPr>
              <w:noProof/>
              <w:sz w:val="22"/>
              <w:szCs w:val="22"/>
            </w:rPr>
          </w:pPr>
          <w:hyperlink w:anchor="_Toc164420756" w:history="1">
            <w:r w:rsidRPr="00D70C24">
              <w:rPr>
                <w:rStyle w:val="Hyperlink"/>
                <w:rFonts w:ascii="Times New Roman" w:hAnsi="Times New Roman" w:cs="Times New Roman"/>
                <w:noProof/>
              </w:rPr>
              <w:t>CHƯƠNG 1. KHẢO SÁT HIỆN TRẠNG VÀ XÁC LẬP DỰ ÁN</w:t>
            </w:r>
            <w:r>
              <w:rPr>
                <w:noProof/>
                <w:webHidden/>
              </w:rPr>
              <w:tab/>
            </w:r>
            <w:r>
              <w:rPr>
                <w:noProof/>
                <w:webHidden/>
              </w:rPr>
              <w:fldChar w:fldCharType="begin"/>
            </w:r>
            <w:r>
              <w:rPr>
                <w:noProof/>
                <w:webHidden/>
              </w:rPr>
              <w:instrText xml:space="preserve"> PAGEREF _Toc164420756 \h </w:instrText>
            </w:r>
            <w:r>
              <w:rPr>
                <w:noProof/>
                <w:webHidden/>
              </w:rPr>
            </w:r>
            <w:r>
              <w:rPr>
                <w:noProof/>
                <w:webHidden/>
              </w:rPr>
              <w:fldChar w:fldCharType="separate"/>
            </w:r>
            <w:r>
              <w:rPr>
                <w:noProof/>
                <w:webHidden/>
              </w:rPr>
              <w:t>5</w:t>
            </w:r>
            <w:r>
              <w:rPr>
                <w:noProof/>
                <w:webHidden/>
              </w:rPr>
              <w:fldChar w:fldCharType="end"/>
            </w:r>
          </w:hyperlink>
        </w:p>
        <w:p w:rsidR="00A72FC1" w:rsidRDefault="00A72FC1">
          <w:pPr>
            <w:pStyle w:val="TOC2"/>
            <w:tabs>
              <w:tab w:val="left" w:pos="1423"/>
              <w:tab w:val="right" w:leader="dot" w:pos="9395"/>
            </w:tabs>
            <w:rPr>
              <w:noProof/>
              <w:sz w:val="22"/>
              <w:szCs w:val="22"/>
            </w:rPr>
          </w:pPr>
          <w:hyperlink w:anchor="_Toc164420757" w:history="1">
            <w:r w:rsidRPr="00D70C24">
              <w:rPr>
                <w:rStyle w:val="Hyperlink"/>
                <w:rFonts w:ascii="Times New Roman" w:hAnsi="Times New Roman" w:cs="Times New Roman"/>
                <w:noProof/>
              </w:rPr>
              <w:t>1.1</w:t>
            </w:r>
            <w:r>
              <w:rPr>
                <w:noProof/>
                <w:sz w:val="22"/>
                <w:szCs w:val="22"/>
              </w:rPr>
              <w:tab/>
            </w:r>
            <w:r w:rsidRPr="00D70C24">
              <w:rPr>
                <w:rStyle w:val="Hyperlink"/>
                <w:rFonts w:ascii="Times New Roman" w:hAnsi="Times New Roman" w:cs="Times New Roman"/>
                <w:noProof/>
              </w:rPr>
              <w:t>Tìm hiểu “Xây dựng website bán đồng hồ”</w:t>
            </w:r>
            <w:r>
              <w:rPr>
                <w:noProof/>
                <w:webHidden/>
              </w:rPr>
              <w:tab/>
            </w:r>
            <w:r>
              <w:rPr>
                <w:noProof/>
                <w:webHidden/>
              </w:rPr>
              <w:fldChar w:fldCharType="begin"/>
            </w:r>
            <w:r>
              <w:rPr>
                <w:noProof/>
                <w:webHidden/>
              </w:rPr>
              <w:instrText xml:space="preserve"> PAGEREF _Toc164420757 \h </w:instrText>
            </w:r>
            <w:r>
              <w:rPr>
                <w:noProof/>
                <w:webHidden/>
              </w:rPr>
            </w:r>
            <w:r>
              <w:rPr>
                <w:noProof/>
                <w:webHidden/>
              </w:rPr>
              <w:fldChar w:fldCharType="separate"/>
            </w:r>
            <w:r>
              <w:rPr>
                <w:noProof/>
                <w:webHidden/>
              </w:rPr>
              <w:t>5</w:t>
            </w:r>
            <w:r>
              <w:rPr>
                <w:noProof/>
                <w:webHidden/>
              </w:rPr>
              <w:fldChar w:fldCharType="end"/>
            </w:r>
          </w:hyperlink>
        </w:p>
        <w:p w:rsidR="00A72FC1" w:rsidRDefault="00A72FC1">
          <w:pPr>
            <w:pStyle w:val="TOC2"/>
            <w:tabs>
              <w:tab w:val="right" w:leader="dot" w:pos="9395"/>
            </w:tabs>
            <w:rPr>
              <w:noProof/>
              <w:sz w:val="22"/>
              <w:szCs w:val="22"/>
            </w:rPr>
          </w:pPr>
          <w:hyperlink w:anchor="_Toc164420758" w:history="1">
            <w:r w:rsidRPr="00D70C24">
              <w:rPr>
                <w:rStyle w:val="Hyperlink"/>
                <w:rFonts w:ascii="Times New Roman" w:hAnsi="Times New Roman" w:cs="Times New Roman"/>
                <w:noProof/>
              </w:rPr>
              <w:t>1.2 Công cụ lập trình và ngôn ngữ được sử dụng</w:t>
            </w:r>
            <w:r>
              <w:rPr>
                <w:noProof/>
                <w:webHidden/>
              </w:rPr>
              <w:tab/>
            </w:r>
            <w:r>
              <w:rPr>
                <w:noProof/>
                <w:webHidden/>
              </w:rPr>
              <w:fldChar w:fldCharType="begin"/>
            </w:r>
            <w:r>
              <w:rPr>
                <w:noProof/>
                <w:webHidden/>
              </w:rPr>
              <w:instrText xml:space="preserve"> PAGEREF _Toc164420758 \h </w:instrText>
            </w:r>
            <w:r>
              <w:rPr>
                <w:noProof/>
                <w:webHidden/>
              </w:rPr>
            </w:r>
            <w:r>
              <w:rPr>
                <w:noProof/>
                <w:webHidden/>
              </w:rPr>
              <w:fldChar w:fldCharType="separate"/>
            </w:r>
            <w:r>
              <w:rPr>
                <w:noProof/>
                <w:webHidden/>
              </w:rPr>
              <w:t>5</w:t>
            </w:r>
            <w:r>
              <w:rPr>
                <w:noProof/>
                <w:webHidden/>
              </w:rPr>
              <w:fldChar w:fldCharType="end"/>
            </w:r>
          </w:hyperlink>
        </w:p>
        <w:p w:rsidR="00A72FC1" w:rsidRDefault="00A72FC1">
          <w:pPr>
            <w:pStyle w:val="TOC2"/>
            <w:tabs>
              <w:tab w:val="right" w:leader="dot" w:pos="9395"/>
            </w:tabs>
            <w:rPr>
              <w:noProof/>
              <w:sz w:val="22"/>
              <w:szCs w:val="22"/>
            </w:rPr>
          </w:pPr>
          <w:hyperlink w:anchor="_Toc164420759" w:history="1">
            <w:r w:rsidRPr="00D70C24">
              <w:rPr>
                <w:rStyle w:val="Hyperlink"/>
                <w:rFonts w:ascii="Times New Roman" w:hAnsi="Times New Roman" w:cs="Times New Roman"/>
                <w:noProof/>
              </w:rPr>
              <w:t>1.3 Giới thiệu ngôn ngữ lập trình nodejs</w:t>
            </w:r>
            <w:r>
              <w:rPr>
                <w:noProof/>
                <w:webHidden/>
              </w:rPr>
              <w:tab/>
            </w:r>
            <w:r>
              <w:rPr>
                <w:noProof/>
                <w:webHidden/>
              </w:rPr>
              <w:fldChar w:fldCharType="begin"/>
            </w:r>
            <w:r>
              <w:rPr>
                <w:noProof/>
                <w:webHidden/>
              </w:rPr>
              <w:instrText xml:space="preserve"> PAGEREF _Toc164420759 \h </w:instrText>
            </w:r>
            <w:r>
              <w:rPr>
                <w:noProof/>
                <w:webHidden/>
              </w:rPr>
            </w:r>
            <w:r>
              <w:rPr>
                <w:noProof/>
                <w:webHidden/>
              </w:rPr>
              <w:fldChar w:fldCharType="separate"/>
            </w:r>
            <w:r>
              <w:rPr>
                <w:noProof/>
                <w:webHidden/>
              </w:rPr>
              <w:t>5</w:t>
            </w:r>
            <w:r>
              <w:rPr>
                <w:noProof/>
                <w:webHidden/>
              </w:rPr>
              <w:fldChar w:fldCharType="end"/>
            </w:r>
          </w:hyperlink>
        </w:p>
        <w:p w:rsidR="00A72FC1" w:rsidRDefault="00A72FC1">
          <w:pPr>
            <w:pStyle w:val="TOC2"/>
            <w:tabs>
              <w:tab w:val="right" w:leader="dot" w:pos="9395"/>
            </w:tabs>
            <w:rPr>
              <w:noProof/>
              <w:sz w:val="22"/>
              <w:szCs w:val="22"/>
            </w:rPr>
          </w:pPr>
          <w:hyperlink w:anchor="_Toc164420760" w:history="1">
            <w:r w:rsidRPr="00D70C24">
              <w:rPr>
                <w:rStyle w:val="Hyperlink"/>
                <w:rFonts w:ascii="Times New Roman" w:hAnsi="Times New Roman" w:cs="Times New Roman"/>
                <w:noProof/>
              </w:rPr>
              <w:t>1.4 Các thư viện – Framework hỗ trợ</w:t>
            </w:r>
            <w:r>
              <w:rPr>
                <w:noProof/>
                <w:webHidden/>
              </w:rPr>
              <w:tab/>
            </w:r>
            <w:r>
              <w:rPr>
                <w:noProof/>
                <w:webHidden/>
              </w:rPr>
              <w:fldChar w:fldCharType="begin"/>
            </w:r>
            <w:r>
              <w:rPr>
                <w:noProof/>
                <w:webHidden/>
              </w:rPr>
              <w:instrText xml:space="preserve"> PAGEREF _Toc164420760 \h </w:instrText>
            </w:r>
            <w:r>
              <w:rPr>
                <w:noProof/>
                <w:webHidden/>
              </w:rPr>
            </w:r>
            <w:r>
              <w:rPr>
                <w:noProof/>
                <w:webHidden/>
              </w:rPr>
              <w:fldChar w:fldCharType="separate"/>
            </w:r>
            <w:r>
              <w:rPr>
                <w:noProof/>
                <w:webHidden/>
              </w:rPr>
              <w:t>6</w:t>
            </w:r>
            <w:r>
              <w:rPr>
                <w:noProof/>
                <w:webHidden/>
              </w:rPr>
              <w:fldChar w:fldCharType="end"/>
            </w:r>
          </w:hyperlink>
        </w:p>
        <w:p w:rsidR="00A72FC1" w:rsidRDefault="00A72FC1">
          <w:pPr>
            <w:pStyle w:val="TOC3"/>
            <w:tabs>
              <w:tab w:val="right" w:leader="dot" w:pos="9395"/>
            </w:tabs>
            <w:rPr>
              <w:noProof/>
              <w:sz w:val="22"/>
              <w:szCs w:val="22"/>
            </w:rPr>
          </w:pPr>
          <w:hyperlink w:anchor="_Toc164420761" w:history="1">
            <w:r w:rsidRPr="00D70C24">
              <w:rPr>
                <w:rStyle w:val="Hyperlink"/>
                <w:rFonts w:ascii="Times New Roman" w:hAnsi="Times New Roman" w:cs="Times New Roman"/>
                <w:noProof/>
              </w:rPr>
              <w:t>1.4.1 NODEJS</w:t>
            </w:r>
            <w:r>
              <w:rPr>
                <w:noProof/>
                <w:webHidden/>
              </w:rPr>
              <w:tab/>
            </w:r>
            <w:r>
              <w:rPr>
                <w:noProof/>
                <w:webHidden/>
              </w:rPr>
              <w:fldChar w:fldCharType="begin"/>
            </w:r>
            <w:r>
              <w:rPr>
                <w:noProof/>
                <w:webHidden/>
              </w:rPr>
              <w:instrText xml:space="preserve"> PAGEREF _Toc164420761 \h </w:instrText>
            </w:r>
            <w:r>
              <w:rPr>
                <w:noProof/>
                <w:webHidden/>
              </w:rPr>
            </w:r>
            <w:r>
              <w:rPr>
                <w:noProof/>
                <w:webHidden/>
              </w:rPr>
              <w:fldChar w:fldCharType="separate"/>
            </w:r>
            <w:r>
              <w:rPr>
                <w:noProof/>
                <w:webHidden/>
              </w:rPr>
              <w:t>6</w:t>
            </w:r>
            <w:r>
              <w:rPr>
                <w:noProof/>
                <w:webHidden/>
              </w:rPr>
              <w:fldChar w:fldCharType="end"/>
            </w:r>
          </w:hyperlink>
        </w:p>
        <w:p w:rsidR="00A72FC1" w:rsidRDefault="00A72FC1">
          <w:pPr>
            <w:pStyle w:val="TOC3"/>
            <w:tabs>
              <w:tab w:val="right" w:leader="dot" w:pos="9395"/>
            </w:tabs>
            <w:rPr>
              <w:noProof/>
              <w:sz w:val="22"/>
              <w:szCs w:val="22"/>
            </w:rPr>
          </w:pPr>
          <w:hyperlink w:anchor="_Toc164420762" w:history="1">
            <w:r w:rsidRPr="00D70C24">
              <w:rPr>
                <w:rStyle w:val="Hyperlink"/>
                <w:rFonts w:ascii="Times New Roman" w:hAnsi="Times New Roman" w:cs="Times New Roman"/>
                <w:noProof/>
              </w:rPr>
              <w:t>1.4.2 EXPRESS</w:t>
            </w:r>
            <w:r>
              <w:rPr>
                <w:noProof/>
                <w:webHidden/>
              </w:rPr>
              <w:tab/>
            </w:r>
            <w:r>
              <w:rPr>
                <w:noProof/>
                <w:webHidden/>
              </w:rPr>
              <w:fldChar w:fldCharType="begin"/>
            </w:r>
            <w:r>
              <w:rPr>
                <w:noProof/>
                <w:webHidden/>
              </w:rPr>
              <w:instrText xml:space="preserve"> PAGEREF _Toc164420762 \h </w:instrText>
            </w:r>
            <w:r>
              <w:rPr>
                <w:noProof/>
                <w:webHidden/>
              </w:rPr>
            </w:r>
            <w:r>
              <w:rPr>
                <w:noProof/>
                <w:webHidden/>
              </w:rPr>
              <w:fldChar w:fldCharType="separate"/>
            </w:r>
            <w:r>
              <w:rPr>
                <w:noProof/>
                <w:webHidden/>
              </w:rPr>
              <w:t>6</w:t>
            </w:r>
            <w:r>
              <w:rPr>
                <w:noProof/>
                <w:webHidden/>
              </w:rPr>
              <w:fldChar w:fldCharType="end"/>
            </w:r>
          </w:hyperlink>
        </w:p>
        <w:p w:rsidR="00A72FC1" w:rsidRDefault="00A72FC1">
          <w:pPr>
            <w:pStyle w:val="TOC3"/>
            <w:tabs>
              <w:tab w:val="right" w:leader="dot" w:pos="9395"/>
            </w:tabs>
            <w:rPr>
              <w:noProof/>
              <w:sz w:val="22"/>
              <w:szCs w:val="22"/>
            </w:rPr>
          </w:pPr>
          <w:hyperlink w:anchor="_Toc164420763" w:history="1">
            <w:r w:rsidRPr="00D70C24">
              <w:rPr>
                <w:rStyle w:val="Hyperlink"/>
                <w:rFonts w:ascii="Times New Roman" w:hAnsi="Times New Roman" w:cs="Times New Roman"/>
                <w:noProof/>
              </w:rPr>
              <w:t>1.4.3 MONGODB</w:t>
            </w:r>
            <w:r>
              <w:rPr>
                <w:noProof/>
                <w:webHidden/>
              </w:rPr>
              <w:tab/>
            </w:r>
            <w:r>
              <w:rPr>
                <w:noProof/>
                <w:webHidden/>
              </w:rPr>
              <w:fldChar w:fldCharType="begin"/>
            </w:r>
            <w:r>
              <w:rPr>
                <w:noProof/>
                <w:webHidden/>
              </w:rPr>
              <w:instrText xml:space="preserve"> PAGEREF _Toc164420763 \h </w:instrText>
            </w:r>
            <w:r>
              <w:rPr>
                <w:noProof/>
                <w:webHidden/>
              </w:rPr>
            </w:r>
            <w:r>
              <w:rPr>
                <w:noProof/>
                <w:webHidden/>
              </w:rPr>
              <w:fldChar w:fldCharType="separate"/>
            </w:r>
            <w:r>
              <w:rPr>
                <w:noProof/>
                <w:webHidden/>
              </w:rPr>
              <w:t>7</w:t>
            </w:r>
            <w:r>
              <w:rPr>
                <w:noProof/>
                <w:webHidden/>
              </w:rPr>
              <w:fldChar w:fldCharType="end"/>
            </w:r>
          </w:hyperlink>
        </w:p>
        <w:p w:rsidR="00A72FC1" w:rsidRDefault="00A72FC1">
          <w:pPr>
            <w:pStyle w:val="TOC3"/>
            <w:tabs>
              <w:tab w:val="right" w:leader="dot" w:pos="9395"/>
            </w:tabs>
            <w:rPr>
              <w:noProof/>
              <w:sz w:val="22"/>
              <w:szCs w:val="22"/>
            </w:rPr>
          </w:pPr>
          <w:hyperlink w:anchor="_Toc164420764" w:history="1">
            <w:r w:rsidRPr="00D70C24">
              <w:rPr>
                <w:rStyle w:val="Hyperlink"/>
                <w:rFonts w:ascii="Times New Roman" w:hAnsi="Times New Roman" w:cs="Times New Roman"/>
                <w:noProof/>
              </w:rPr>
              <w:t>1.4.4 REACT JS</w:t>
            </w:r>
            <w:r>
              <w:rPr>
                <w:noProof/>
                <w:webHidden/>
              </w:rPr>
              <w:tab/>
            </w:r>
            <w:r>
              <w:rPr>
                <w:noProof/>
                <w:webHidden/>
              </w:rPr>
              <w:fldChar w:fldCharType="begin"/>
            </w:r>
            <w:r>
              <w:rPr>
                <w:noProof/>
                <w:webHidden/>
              </w:rPr>
              <w:instrText xml:space="preserve"> PAGEREF _Toc164420764 \h </w:instrText>
            </w:r>
            <w:r>
              <w:rPr>
                <w:noProof/>
                <w:webHidden/>
              </w:rPr>
            </w:r>
            <w:r>
              <w:rPr>
                <w:noProof/>
                <w:webHidden/>
              </w:rPr>
              <w:fldChar w:fldCharType="separate"/>
            </w:r>
            <w:r>
              <w:rPr>
                <w:noProof/>
                <w:webHidden/>
              </w:rPr>
              <w:t>7</w:t>
            </w:r>
            <w:r>
              <w:rPr>
                <w:noProof/>
                <w:webHidden/>
              </w:rPr>
              <w:fldChar w:fldCharType="end"/>
            </w:r>
          </w:hyperlink>
        </w:p>
        <w:p w:rsidR="00A72FC1" w:rsidRDefault="00A72FC1">
          <w:pPr>
            <w:pStyle w:val="TOC3"/>
            <w:tabs>
              <w:tab w:val="right" w:leader="dot" w:pos="9395"/>
            </w:tabs>
            <w:rPr>
              <w:noProof/>
              <w:sz w:val="22"/>
              <w:szCs w:val="22"/>
            </w:rPr>
          </w:pPr>
          <w:hyperlink w:anchor="_Toc164420765" w:history="1">
            <w:r w:rsidRPr="00D70C24">
              <w:rPr>
                <w:rStyle w:val="Hyperlink"/>
                <w:rFonts w:ascii="Times New Roman" w:hAnsi="Times New Roman" w:cs="Times New Roman"/>
                <w:noProof/>
              </w:rPr>
              <w:t>1.4.5 Bootstrap 4</w:t>
            </w:r>
            <w:r>
              <w:rPr>
                <w:noProof/>
                <w:webHidden/>
              </w:rPr>
              <w:tab/>
            </w:r>
            <w:r>
              <w:rPr>
                <w:noProof/>
                <w:webHidden/>
              </w:rPr>
              <w:fldChar w:fldCharType="begin"/>
            </w:r>
            <w:r>
              <w:rPr>
                <w:noProof/>
                <w:webHidden/>
              </w:rPr>
              <w:instrText xml:space="preserve"> PAGEREF _Toc164420765 \h </w:instrText>
            </w:r>
            <w:r>
              <w:rPr>
                <w:noProof/>
                <w:webHidden/>
              </w:rPr>
            </w:r>
            <w:r>
              <w:rPr>
                <w:noProof/>
                <w:webHidden/>
              </w:rPr>
              <w:fldChar w:fldCharType="separate"/>
            </w:r>
            <w:r>
              <w:rPr>
                <w:noProof/>
                <w:webHidden/>
              </w:rPr>
              <w:t>7</w:t>
            </w:r>
            <w:r>
              <w:rPr>
                <w:noProof/>
                <w:webHidden/>
              </w:rPr>
              <w:fldChar w:fldCharType="end"/>
            </w:r>
          </w:hyperlink>
        </w:p>
        <w:p w:rsidR="00A72FC1" w:rsidRDefault="00A72FC1">
          <w:pPr>
            <w:pStyle w:val="TOC1"/>
            <w:tabs>
              <w:tab w:val="right" w:leader="dot" w:pos="9395"/>
            </w:tabs>
            <w:rPr>
              <w:noProof/>
              <w:sz w:val="22"/>
              <w:szCs w:val="22"/>
            </w:rPr>
          </w:pPr>
          <w:hyperlink w:anchor="_Toc164420766" w:history="1">
            <w:r w:rsidRPr="00D70C24">
              <w:rPr>
                <w:rStyle w:val="Hyperlink"/>
                <w:rFonts w:ascii="Times New Roman" w:hAnsi="Times New Roman" w:cs="Times New Roman"/>
                <w:noProof/>
              </w:rPr>
              <w:t>CHƯƠNG 2. PHÂN TÍCH THIẾT KẾ HỆ THỐNG</w:t>
            </w:r>
            <w:r>
              <w:rPr>
                <w:noProof/>
                <w:webHidden/>
              </w:rPr>
              <w:tab/>
            </w:r>
            <w:r>
              <w:rPr>
                <w:noProof/>
                <w:webHidden/>
              </w:rPr>
              <w:fldChar w:fldCharType="begin"/>
            </w:r>
            <w:r>
              <w:rPr>
                <w:noProof/>
                <w:webHidden/>
              </w:rPr>
              <w:instrText xml:space="preserve"> PAGEREF _Toc164420766 \h </w:instrText>
            </w:r>
            <w:r>
              <w:rPr>
                <w:noProof/>
                <w:webHidden/>
              </w:rPr>
            </w:r>
            <w:r>
              <w:rPr>
                <w:noProof/>
                <w:webHidden/>
              </w:rPr>
              <w:fldChar w:fldCharType="separate"/>
            </w:r>
            <w:r>
              <w:rPr>
                <w:noProof/>
                <w:webHidden/>
              </w:rPr>
              <w:t>8</w:t>
            </w:r>
            <w:r>
              <w:rPr>
                <w:noProof/>
                <w:webHidden/>
              </w:rPr>
              <w:fldChar w:fldCharType="end"/>
            </w:r>
          </w:hyperlink>
        </w:p>
        <w:p w:rsidR="00A72FC1" w:rsidRDefault="00A72FC1">
          <w:pPr>
            <w:pStyle w:val="TOC2"/>
            <w:tabs>
              <w:tab w:val="left" w:pos="1423"/>
              <w:tab w:val="right" w:leader="dot" w:pos="9395"/>
            </w:tabs>
            <w:rPr>
              <w:noProof/>
              <w:sz w:val="22"/>
              <w:szCs w:val="22"/>
            </w:rPr>
          </w:pPr>
          <w:hyperlink w:anchor="_Toc164420767" w:history="1">
            <w:r w:rsidRPr="00D70C24">
              <w:rPr>
                <w:rStyle w:val="Hyperlink"/>
                <w:rFonts w:ascii="Times New Roman" w:hAnsi="Times New Roman" w:cs="Times New Roman"/>
                <w:noProof/>
              </w:rPr>
              <w:t>2.1</w:t>
            </w:r>
            <w:r>
              <w:rPr>
                <w:noProof/>
                <w:sz w:val="22"/>
                <w:szCs w:val="22"/>
              </w:rPr>
              <w:tab/>
            </w:r>
            <w:r w:rsidRPr="00D70C24">
              <w:rPr>
                <w:rStyle w:val="Hyperlink"/>
                <w:rFonts w:ascii="Times New Roman" w:hAnsi="Times New Roman" w:cs="Times New Roman"/>
                <w:noProof/>
              </w:rPr>
              <w:t>Hiện trạng thực tế</w:t>
            </w:r>
            <w:r>
              <w:rPr>
                <w:noProof/>
                <w:webHidden/>
              </w:rPr>
              <w:tab/>
            </w:r>
            <w:r>
              <w:rPr>
                <w:noProof/>
                <w:webHidden/>
              </w:rPr>
              <w:fldChar w:fldCharType="begin"/>
            </w:r>
            <w:r>
              <w:rPr>
                <w:noProof/>
                <w:webHidden/>
              </w:rPr>
              <w:instrText xml:space="preserve"> PAGEREF _Toc164420767 \h </w:instrText>
            </w:r>
            <w:r>
              <w:rPr>
                <w:noProof/>
                <w:webHidden/>
              </w:rPr>
            </w:r>
            <w:r>
              <w:rPr>
                <w:noProof/>
                <w:webHidden/>
              </w:rPr>
              <w:fldChar w:fldCharType="separate"/>
            </w:r>
            <w:r>
              <w:rPr>
                <w:noProof/>
                <w:webHidden/>
              </w:rPr>
              <w:t>8</w:t>
            </w:r>
            <w:r>
              <w:rPr>
                <w:noProof/>
                <w:webHidden/>
              </w:rPr>
              <w:fldChar w:fldCharType="end"/>
            </w:r>
          </w:hyperlink>
        </w:p>
        <w:p w:rsidR="00A72FC1" w:rsidRDefault="00A72FC1">
          <w:pPr>
            <w:pStyle w:val="TOC2"/>
            <w:tabs>
              <w:tab w:val="left" w:pos="1423"/>
              <w:tab w:val="right" w:leader="dot" w:pos="9395"/>
            </w:tabs>
            <w:rPr>
              <w:noProof/>
              <w:sz w:val="22"/>
              <w:szCs w:val="22"/>
            </w:rPr>
          </w:pPr>
          <w:hyperlink w:anchor="_Toc164420768" w:history="1">
            <w:r w:rsidRPr="00D70C24">
              <w:rPr>
                <w:rStyle w:val="Hyperlink"/>
                <w:rFonts w:ascii="Times New Roman" w:hAnsi="Times New Roman" w:cs="Times New Roman"/>
                <w:noProof/>
              </w:rPr>
              <w:t>2.2</w:t>
            </w:r>
            <w:r>
              <w:rPr>
                <w:noProof/>
                <w:sz w:val="22"/>
                <w:szCs w:val="22"/>
              </w:rPr>
              <w:tab/>
            </w:r>
            <w:r w:rsidRPr="00D70C24">
              <w:rPr>
                <w:rStyle w:val="Hyperlink"/>
                <w:rFonts w:ascii="Times New Roman" w:hAnsi="Times New Roman" w:cs="Times New Roman"/>
                <w:noProof/>
              </w:rPr>
              <w:t>Mô hình nghiệp vụ của hệ thống</w:t>
            </w:r>
            <w:r>
              <w:rPr>
                <w:noProof/>
                <w:webHidden/>
              </w:rPr>
              <w:tab/>
            </w:r>
            <w:r>
              <w:rPr>
                <w:noProof/>
                <w:webHidden/>
              </w:rPr>
              <w:fldChar w:fldCharType="begin"/>
            </w:r>
            <w:r>
              <w:rPr>
                <w:noProof/>
                <w:webHidden/>
              </w:rPr>
              <w:instrText xml:space="preserve"> PAGEREF _Toc164420768 \h </w:instrText>
            </w:r>
            <w:r>
              <w:rPr>
                <w:noProof/>
                <w:webHidden/>
              </w:rPr>
            </w:r>
            <w:r>
              <w:rPr>
                <w:noProof/>
                <w:webHidden/>
              </w:rPr>
              <w:fldChar w:fldCharType="separate"/>
            </w:r>
            <w:r>
              <w:rPr>
                <w:noProof/>
                <w:webHidden/>
              </w:rPr>
              <w:t>8</w:t>
            </w:r>
            <w:r>
              <w:rPr>
                <w:noProof/>
                <w:webHidden/>
              </w:rPr>
              <w:fldChar w:fldCharType="end"/>
            </w:r>
          </w:hyperlink>
        </w:p>
        <w:p w:rsidR="00A72FC1" w:rsidRDefault="00A72FC1">
          <w:pPr>
            <w:pStyle w:val="TOC3"/>
            <w:tabs>
              <w:tab w:val="right" w:leader="dot" w:pos="9395"/>
            </w:tabs>
            <w:rPr>
              <w:noProof/>
              <w:sz w:val="22"/>
              <w:szCs w:val="22"/>
            </w:rPr>
          </w:pPr>
          <w:hyperlink w:anchor="_Toc164420769" w:history="1">
            <w:r w:rsidRPr="00D70C24">
              <w:rPr>
                <w:rStyle w:val="Hyperlink"/>
                <w:rFonts w:ascii="Times New Roman" w:hAnsi="Times New Roman" w:cs="Times New Roman"/>
                <w:noProof/>
              </w:rPr>
              <w:t>2.2.1 Sơ đồ cơ cấu tổ chức</w:t>
            </w:r>
            <w:r>
              <w:rPr>
                <w:noProof/>
                <w:webHidden/>
              </w:rPr>
              <w:tab/>
            </w:r>
            <w:r>
              <w:rPr>
                <w:noProof/>
                <w:webHidden/>
              </w:rPr>
              <w:fldChar w:fldCharType="begin"/>
            </w:r>
            <w:r>
              <w:rPr>
                <w:noProof/>
                <w:webHidden/>
              </w:rPr>
              <w:instrText xml:space="preserve"> PAGEREF _Toc164420769 \h </w:instrText>
            </w:r>
            <w:r>
              <w:rPr>
                <w:noProof/>
                <w:webHidden/>
              </w:rPr>
            </w:r>
            <w:r>
              <w:rPr>
                <w:noProof/>
                <w:webHidden/>
              </w:rPr>
              <w:fldChar w:fldCharType="separate"/>
            </w:r>
            <w:r>
              <w:rPr>
                <w:noProof/>
                <w:webHidden/>
              </w:rPr>
              <w:t>8</w:t>
            </w:r>
            <w:r>
              <w:rPr>
                <w:noProof/>
                <w:webHidden/>
              </w:rPr>
              <w:fldChar w:fldCharType="end"/>
            </w:r>
          </w:hyperlink>
        </w:p>
        <w:p w:rsidR="00A72FC1" w:rsidRDefault="00A72FC1">
          <w:pPr>
            <w:pStyle w:val="TOC3"/>
            <w:tabs>
              <w:tab w:val="right" w:leader="dot" w:pos="9395"/>
            </w:tabs>
            <w:rPr>
              <w:noProof/>
              <w:sz w:val="22"/>
              <w:szCs w:val="22"/>
            </w:rPr>
          </w:pPr>
          <w:hyperlink w:anchor="_Toc164420770" w:history="1">
            <w:r w:rsidRPr="00D70C24">
              <w:rPr>
                <w:rStyle w:val="Hyperlink"/>
                <w:rFonts w:ascii="Times New Roman" w:hAnsi="Times New Roman" w:cs="Times New Roman"/>
                <w:noProof/>
              </w:rPr>
              <w:t>2.2.2 Chức năng từng bộ phận</w:t>
            </w:r>
            <w:r>
              <w:rPr>
                <w:noProof/>
                <w:webHidden/>
              </w:rPr>
              <w:tab/>
            </w:r>
            <w:r>
              <w:rPr>
                <w:noProof/>
                <w:webHidden/>
              </w:rPr>
              <w:fldChar w:fldCharType="begin"/>
            </w:r>
            <w:r>
              <w:rPr>
                <w:noProof/>
                <w:webHidden/>
              </w:rPr>
              <w:instrText xml:space="preserve"> PAGEREF _Toc164420770 \h </w:instrText>
            </w:r>
            <w:r>
              <w:rPr>
                <w:noProof/>
                <w:webHidden/>
              </w:rPr>
            </w:r>
            <w:r>
              <w:rPr>
                <w:noProof/>
                <w:webHidden/>
              </w:rPr>
              <w:fldChar w:fldCharType="separate"/>
            </w:r>
            <w:r>
              <w:rPr>
                <w:noProof/>
                <w:webHidden/>
              </w:rPr>
              <w:t>8</w:t>
            </w:r>
            <w:r>
              <w:rPr>
                <w:noProof/>
                <w:webHidden/>
              </w:rPr>
              <w:fldChar w:fldCharType="end"/>
            </w:r>
          </w:hyperlink>
        </w:p>
        <w:p w:rsidR="00A72FC1" w:rsidRDefault="00A72FC1">
          <w:pPr>
            <w:pStyle w:val="TOC3"/>
            <w:tabs>
              <w:tab w:val="right" w:leader="dot" w:pos="9395"/>
            </w:tabs>
            <w:rPr>
              <w:noProof/>
              <w:sz w:val="22"/>
              <w:szCs w:val="22"/>
            </w:rPr>
          </w:pPr>
          <w:hyperlink w:anchor="_Toc164420771" w:history="1">
            <w:r w:rsidRPr="00D70C24">
              <w:rPr>
                <w:rStyle w:val="Hyperlink"/>
                <w:rFonts w:ascii="Times New Roman" w:hAnsi="Times New Roman" w:cs="Times New Roman"/>
                <w:noProof/>
              </w:rPr>
              <w:t>2.2.3 Yêu cầu chức năng nghiệp vụ của hệ thống</w:t>
            </w:r>
            <w:r>
              <w:rPr>
                <w:noProof/>
                <w:webHidden/>
              </w:rPr>
              <w:tab/>
            </w:r>
            <w:r>
              <w:rPr>
                <w:noProof/>
                <w:webHidden/>
              </w:rPr>
              <w:fldChar w:fldCharType="begin"/>
            </w:r>
            <w:r>
              <w:rPr>
                <w:noProof/>
                <w:webHidden/>
              </w:rPr>
              <w:instrText xml:space="preserve"> PAGEREF _Toc164420771 \h </w:instrText>
            </w:r>
            <w:r>
              <w:rPr>
                <w:noProof/>
                <w:webHidden/>
              </w:rPr>
            </w:r>
            <w:r>
              <w:rPr>
                <w:noProof/>
                <w:webHidden/>
              </w:rPr>
              <w:fldChar w:fldCharType="separate"/>
            </w:r>
            <w:r>
              <w:rPr>
                <w:noProof/>
                <w:webHidden/>
              </w:rPr>
              <w:t>9</w:t>
            </w:r>
            <w:r>
              <w:rPr>
                <w:noProof/>
                <w:webHidden/>
              </w:rPr>
              <w:fldChar w:fldCharType="end"/>
            </w:r>
          </w:hyperlink>
        </w:p>
        <w:p w:rsidR="00A72FC1" w:rsidRDefault="00A72FC1">
          <w:pPr>
            <w:pStyle w:val="TOC2"/>
            <w:tabs>
              <w:tab w:val="right" w:leader="dot" w:pos="9395"/>
            </w:tabs>
            <w:rPr>
              <w:noProof/>
              <w:sz w:val="22"/>
              <w:szCs w:val="22"/>
            </w:rPr>
          </w:pPr>
          <w:hyperlink w:anchor="_Toc164420772" w:history="1">
            <w:r w:rsidRPr="00D70C24">
              <w:rPr>
                <w:rStyle w:val="Hyperlink"/>
                <w:rFonts w:ascii="Times New Roman" w:hAnsi="Times New Roman" w:cs="Times New Roman"/>
                <w:noProof/>
              </w:rPr>
              <w:t>2.3 Yêu cầu hệ thống</w:t>
            </w:r>
            <w:r>
              <w:rPr>
                <w:noProof/>
                <w:webHidden/>
              </w:rPr>
              <w:tab/>
            </w:r>
            <w:r>
              <w:rPr>
                <w:noProof/>
                <w:webHidden/>
              </w:rPr>
              <w:fldChar w:fldCharType="begin"/>
            </w:r>
            <w:r>
              <w:rPr>
                <w:noProof/>
                <w:webHidden/>
              </w:rPr>
              <w:instrText xml:space="preserve"> PAGEREF _Toc164420772 \h </w:instrText>
            </w:r>
            <w:r>
              <w:rPr>
                <w:noProof/>
                <w:webHidden/>
              </w:rPr>
            </w:r>
            <w:r>
              <w:rPr>
                <w:noProof/>
                <w:webHidden/>
              </w:rPr>
              <w:fldChar w:fldCharType="separate"/>
            </w:r>
            <w:r>
              <w:rPr>
                <w:noProof/>
                <w:webHidden/>
              </w:rPr>
              <w:t>9</w:t>
            </w:r>
            <w:r>
              <w:rPr>
                <w:noProof/>
                <w:webHidden/>
              </w:rPr>
              <w:fldChar w:fldCharType="end"/>
            </w:r>
          </w:hyperlink>
        </w:p>
        <w:p w:rsidR="00A72FC1" w:rsidRDefault="00A72FC1">
          <w:pPr>
            <w:pStyle w:val="TOC2"/>
            <w:tabs>
              <w:tab w:val="right" w:leader="dot" w:pos="9395"/>
            </w:tabs>
            <w:rPr>
              <w:noProof/>
              <w:sz w:val="22"/>
              <w:szCs w:val="22"/>
            </w:rPr>
          </w:pPr>
          <w:hyperlink w:anchor="_Toc164420773" w:history="1">
            <w:r w:rsidRPr="00D70C24">
              <w:rPr>
                <w:rStyle w:val="Hyperlink"/>
                <w:rFonts w:ascii="Times New Roman" w:hAnsi="Times New Roman" w:cs="Times New Roman"/>
                <w:noProof/>
              </w:rPr>
              <w:t>2.4 Sơ đồ phân rã chức năng</w:t>
            </w:r>
            <w:r>
              <w:rPr>
                <w:noProof/>
                <w:webHidden/>
              </w:rPr>
              <w:tab/>
            </w:r>
            <w:r>
              <w:rPr>
                <w:noProof/>
                <w:webHidden/>
              </w:rPr>
              <w:fldChar w:fldCharType="begin"/>
            </w:r>
            <w:r>
              <w:rPr>
                <w:noProof/>
                <w:webHidden/>
              </w:rPr>
              <w:instrText xml:space="preserve"> PAGEREF _Toc164420773 \h </w:instrText>
            </w:r>
            <w:r>
              <w:rPr>
                <w:noProof/>
                <w:webHidden/>
              </w:rPr>
            </w:r>
            <w:r>
              <w:rPr>
                <w:noProof/>
                <w:webHidden/>
              </w:rPr>
              <w:fldChar w:fldCharType="separate"/>
            </w:r>
            <w:r>
              <w:rPr>
                <w:noProof/>
                <w:webHidden/>
              </w:rPr>
              <w:t>10</w:t>
            </w:r>
            <w:r>
              <w:rPr>
                <w:noProof/>
                <w:webHidden/>
              </w:rPr>
              <w:fldChar w:fldCharType="end"/>
            </w:r>
          </w:hyperlink>
        </w:p>
        <w:p w:rsidR="00A72FC1" w:rsidRDefault="00A72FC1">
          <w:pPr>
            <w:pStyle w:val="TOC2"/>
            <w:tabs>
              <w:tab w:val="left" w:pos="1423"/>
              <w:tab w:val="right" w:leader="dot" w:pos="9395"/>
            </w:tabs>
            <w:rPr>
              <w:noProof/>
              <w:sz w:val="22"/>
              <w:szCs w:val="22"/>
            </w:rPr>
          </w:pPr>
          <w:hyperlink w:anchor="_Toc164420774" w:history="1">
            <w:r w:rsidRPr="00D70C24">
              <w:rPr>
                <w:rStyle w:val="Hyperlink"/>
                <w:rFonts w:ascii="Times New Roman" w:hAnsi="Times New Roman" w:cs="Times New Roman"/>
                <w:noProof/>
              </w:rPr>
              <w:t>2.5</w:t>
            </w:r>
            <w:r>
              <w:rPr>
                <w:noProof/>
                <w:sz w:val="22"/>
                <w:szCs w:val="22"/>
              </w:rPr>
              <w:tab/>
            </w:r>
            <w:r w:rsidRPr="00D70C24">
              <w:rPr>
                <w:rStyle w:val="Hyperlink"/>
                <w:rFonts w:ascii="Times New Roman" w:hAnsi="Times New Roman" w:cs="Times New Roman"/>
                <w:noProof/>
              </w:rPr>
              <w:t>Mô hình Use Case</w:t>
            </w:r>
            <w:r>
              <w:rPr>
                <w:noProof/>
                <w:webHidden/>
              </w:rPr>
              <w:tab/>
            </w:r>
            <w:r>
              <w:rPr>
                <w:noProof/>
                <w:webHidden/>
              </w:rPr>
              <w:fldChar w:fldCharType="begin"/>
            </w:r>
            <w:r>
              <w:rPr>
                <w:noProof/>
                <w:webHidden/>
              </w:rPr>
              <w:instrText xml:space="preserve"> PAGEREF _Toc164420774 \h </w:instrText>
            </w:r>
            <w:r>
              <w:rPr>
                <w:noProof/>
                <w:webHidden/>
              </w:rPr>
            </w:r>
            <w:r>
              <w:rPr>
                <w:noProof/>
                <w:webHidden/>
              </w:rPr>
              <w:fldChar w:fldCharType="separate"/>
            </w:r>
            <w:r>
              <w:rPr>
                <w:noProof/>
                <w:webHidden/>
              </w:rPr>
              <w:t>10</w:t>
            </w:r>
            <w:r>
              <w:rPr>
                <w:noProof/>
                <w:webHidden/>
              </w:rPr>
              <w:fldChar w:fldCharType="end"/>
            </w:r>
          </w:hyperlink>
        </w:p>
        <w:p w:rsidR="00A72FC1" w:rsidRDefault="00A72FC1">
          <w:pPr>
            <w:pStyle w:val="TOC3"/>
            <w:tabs>
              <w:tab w:val="right" w:leader="dot" w:pos="9395"/>
            </w:tabs>
            <w:rPr>
              <w:noProof/>
              <w:sz w:val="22"/>
              <w:szCs w:val="22"/>
            </w:rPr>
          </w:pPr>
          <w:hyperlink w:anchor="_Toc164420775" w:history="1">
            <w:r w:rsidRPr="00D70C24">
              <w:rPr>
                <w:rStyle w:val="Hyperlink"/>
                <w:rFonts w:ascii="Times New Roman" w:hAnsi="Times New Roman" w:cs="Times New Roman"/>
                <w:noProof/>
              </w:rPr>
              <w:t>2.5.1 Xác định các Actor</w:t>
            </w:r>
            <w:r>
              <w:rPr>
                <w:noProof/>
                <w:webHidden/>
              </w:rPr>
              <w:tab/>
            </w:r>
            <w:r>
              <w:rPr>
                <w:noProof/>
                <w:webHidden/>
              </w:rPr>
              <w:fldChar w:fldCharType="begin"/>
            </w:r>
            <w:r>
              <w:rPr>
                <w:noProof/>
                <w:webHidden/>
              </w:rPr>
              <w:instrText xml:space="preserve"> PAGEREF _Toc164420775 \h </w:instrText>
            </w:r>
            <w:r>
              <w:rPr>
                <w:noProof/>
                <w:webHidden/>
              </w:rPr>
            </w:r>
            <w:r>
              <w:rPr>
                <w:noProof/>
                <w:webHidden/>
              </w:rPr>
              <w:fldChar w:fldCharType="separate"/>
            </w:r>
            <w:r>
              <w:rPr>
                <w:noProof/>
                <w:webHidden/>
              </w:rPr>
              <w:t>10</w:t>
            </w:r>
            <w:r>
              <w:rPr>
                <w:noProof/>
                <w:webHidden/>
              </w:rPr>
              <w:fldChar w:fldCharType="end"/>
            </w:r>
          </w:hyperlink>
        </w:p>
        <w:p w:rsidR="00A72FC1" w:rsidRDefault="00A72FC1">
          <w:pPr>
            <w:pStyle w:val="TOC3"/>
            <w:tabs>
              <w:tab w:val="right" w:leader="dot" w:pos="9395"/>
            </w:tabs>
            <w:rPr>
              <w:noProof/>
              <w:sz w:val="22"/>
              <w:szCs w:val="22"/>
            </w:rPr>
          </w:pPr>
          <w:hyperlink w:anchor="_Toc164420776" w:history="1">
            <w:r w:rsidRPr="00D70C24">
              <w:rPr>
                <w:rStyle w:val="Hyperlink"/>
                <w:rFonts w:ascii="Times New Roman" w:hAnsi="Times New Roman" w:cs="Times New Roman"/>
                <w:noProof/>
              </w:rPr>
              <w:t>2.5.2 Xác định các Use Case</w:t>
            </w:r>
            <w:r>
              <w:rPr>
                <w:noProof/>
                <w:webHidden/>
              </w:rPr>
              <w:tab/>
            </w:r>
            <w:r>
              <w:rPr>
                <w:noProof/>
                <w:webHidden/>
              </w:rPr>
              <w:fldChar w:fldCharType="begin"/>
            </w:r>
            <w:r>
              <w:rPr>
                <w:noProof/>
                <w:webHidden/>
              </w:rPr>
              <w:instrText xml:space="preserve"> PAGEREF _Toc164420776 \h </w:instrText>
            </w:r>
            <w:r>
              <w:rPr>
                <w:noProof/>
                <w:webHidden/>
              </w:rPr>
            </w:r>
            <w:r>
              <w:rPr>
                <w:noProof/>
                <w:webHidden/>
              </w:rPr>
              <w:fldChar w:fldCharType="separate"/>
            </w:r>
            <w:r>
              <w:rPr>
                <w:noProof/>
                <w:webHidden/>
              </w:rPr>
              <w:t>10</w:t>
            </w:r>
            <w:r>
              <w:rPr>
                <w:noProof/>
                <w:webHidden/>
              </w:rPr>
              <w:fldChar w:fldCharType="end"/>
            </w:r>
          </w:hyperlink>
        </w:p>
        <w:p w:rsidR="00A72FC1" w:rsidRDefault="00A72FC1">
          <w:pPr>
            <w:pStyle w:val="TOC2"/>
            <w:tabs>
              <w:tab w:val="right" w:leader="dot" w:pos="9395"/>
            </w:tabs>
            <w:rPr>
              <w:noProof/>
              <w:sz w:val="22"/>
              <w:szCs w:val="22"/>
            </w:rPr>
          </w:pPr>
          <w:hyperlink w:anchor="_Toc164420777" w:history="1">
            <w:r w:rsidRPr="00D70C24">
              <w:rPr>
                <w:rStyle w:val="Hyperlink"/>
                <w:rFonts w:ascii="Times New Roman" w:hAnsi="Times New Roman" w:cs="Times New Roman"/>
                <w:noProof/>
              </w:rPr>
              <w:t>2.6 Xây dựng biểu đồ Use Case tổng quát</w:t>
            </w:r>
            <w:r>
              <w:rPr>
                <w:noProof/>
                <w:webHidden/>
              </w:rPr>
              <w:tab/>
            </w:r>
            <w:r>
              <w:rPr>
                <w:noProof/>
                <w:webHidden/>
              </w:rPr>
              <w:fldChar w:fldCharType="begin"/>
            </w:r>
            <w:r>
              <w:rPr>
                <w:noProof/>
                <w:webHidden/>
              </w:rPr>
              <w:instrText xml:space="preserve"> PAGEREF _Toc164420777 \h </w:instrText>
            </w:r>
            <w:r>
              <w:rPr>
                <w:noProof/>
                <w:webHidden/>
              </w:rPr>
            </w:r>
            <w:r>
              <w:rPr>
                <w:noProof/>
                <w:webHidden/>
              </w:rPr>
              <w:fldChar w:fldCharType="separate"/>
            </w:r>
            <w:r>
              <w:rPr>
                <w:noProof/>
                <w:webHidden/>
              </w:rPr>
              <w:t>11</w:t>
            </w:r>
            <w:r>
              <w:rPr>
                <w:noProof/>
                <w:webHidden/>
              </w:rPr>
              <w:fldChar w:fldCharType="end"/>
            </w:r>
          </w:hyperlink>
        </w:p>
        <w:p w:rsidR="00A72FC1" w:rsidRDefault="00A72FC1">
          <w:pPr>
            <w:pStyle w:val="TOC3"/>
            <w:tabs>
              <w:tab w:val="right" w:leader="dot" w:pos="9395"/>
            </w:tabs>
            <w:rPr>
              <w:noProof/>
              <w:sz w:val="22"/>
              <w:szCs w:val="22"/>
            </w:rPr>
          </w:pPr>
          <w:hyperlink w:anchor="_Toc164420778" w:history="1">
            <w:r w:rsidRPr="00D70C24">
              <w:rPr>
                <w:rStyle w:val="Hyperlink"/>
                <w:rFonts w:ascii="Times New Roman" w:hAnsi="Times New Roman" w:cs="Times New Roman"/>
                <w:noProof/>
              </w:rPr>
              <w:t>2.6.1 Biểu đồ Use Case tổng quát</w:t>
            </w:r>
            <w:r>
              <w:rPr>
                <w:noProof/>
                <w:webHidden/>
              </w:rPr>
              <w:tab/>
            </w:r>
            <w:r>
              <w:rPr>
                <w:noProof/>
                <w:webHidden/>
              </w:rPr>
              <w:fldChar w:fldCharType="begin"/>
            </w:r>
            <w:r>
              <w:rPr>
                <w:noProof/>
                <w:webHidden/>
              </w:rPr>
              <w:instrText xml:space="preserve"> PAGEREF _Toc164420778 \h </w:instrText>
            </w:r>
            <w:r>
              <w:rPr>
                <w:noProof/>
                <w:webHidden/>
              </w:rPr>
            </w:r>
            <w:r>
              <w:rPr>
                <w:noProof/>
                <w:webHidden/>
              </w:rPr>
              <w:fldChar w:fldCharType="separate"/>
            </w:r>
            <w:r>
              <w:rPr>
                <w:noProof/>
                <w:webHidden/>
              </w:rPr>
              <w:t>11</w:t>
            </w:r>
            <w:r>
              <w:rPr>
                <w:noProof/>
                <w:webHidden/>
              </w:rPr>
              <w:fldChar w:fldCharType="end"/>
            </w:r>
          </w:hyperlink>
        </w:p>
        <w:p w:rsidR="00A72FC1" w:rsidRDefault="00A72FC1">
          <w:pPr>
            <w:pStyle w:val="TOC3"/>
            <w:tabs>
              <w:tab w:val="right" w:leader="dot" w:pos="9395"/>
            </w:tabs>
            <w:rPr>
              <w:noProof/>
              <w:sz w:val="22"/>
              <w:szCs w:val="22"/>
            </w:rPr>
          </w:pPr>
          <w:hyperlink w:anchor="_Toc164420779" w:history="1">
            <w:r w:rsidRPr="00D70C24">
              <w:rPr>
                <w:rStyle w:val="Hyperlink"/>
                <w:rFonts w:ascii="Times New Roman" w:hAnsi="Times New Roman" w:cs="Times New Roman"/>
                <w:noProof/>
              </w:rPr>
              <w:t>2.6.2 Biểu đồ Use Case đăng nhập, đăng xuất</w:t>
            </w:r>
            <w:r>
              <w:rPr>
                <w:noProof/>
                <w:webHidden/>
              </w:rPr>
              <w:tab/>
            </w:r>
            <w:r>
              <w:rPr>
                <w:noProof/>
                <w:webHidden/>
              </w:rPr>
              <w:fldChar w:fldCharType="begin"/>
            </w:r>
            <w:r>
              <w:rPr>
                <w:noProof/>
                <w:webHidden/>
              </w:rPr>
              <w:instrText xml:space="preserve"> PAGEREF _Toc164420779 \h </w:instrText>
            </w:r>
            <w:r>
              <w:rPr>
                <w:noProof/>
                <w:webHidden/>
              </w:rPr>
            </w:r>
            <w:r>
              <w:rPr>
                <w:noProof/>
                <w:webHidden/>
              </w:rPr>
              <w:fldChar w:fldCharType="separate"/>
            </w:r>
            <w:r>
              <w:rPr>
                <w:noProof/>
                <w:webHidden/>
              </w:rPr>
              <w:t>12</w:t>
            </w:r>
            <w:r>
              <w:rPr>
                <w:noProof/>
                <w:webHidden/>
              </w:rPr>
              <w:fldChar w:fldCharType="end"/>
            </w:r>
          </w:hyperlink>
        </w:p>
        <w:p w:rsidR="00A72FC1" w:rsidRDefault="00A72FC1">
          <w:pPr>
            <w:pStyle w:val="TOC3"/>
            <w:tabs>
              <w:tab w:val="right" w:leader="dot" w:pos="9395"/>
            </w:tabs>
            <w:rPr>
              <w:noProof/>
              <w:sz w:val="22"/>
              <w:szCs w:val="22"/>
            </w:rPr>
          </w:pPr>
          <w:hyperlink w:anchor="_Toc164420780" w:history="1">
            <w:r w:rsidRPr="00D70C24">
              <w:rPr>
                <w:rStyle w:val="Hyperlink"/>
                <w:rFonts w:ascii="Times New Roman" w:hAnsi="Times New Roman" w:cs="Times New Roman"/>
                <w:noProof/>
              </w:rPr>
              <w:t>2.6.3 Biểu đồ Use Case Quản lý đăng ký</w:t>
            </w:r>
            <w:r>
              <w:rPr>
                <w:noProof/>
                <w:webHidden/>
              </w:rPr>
              <w:tab/>
            </w:r>
            <w:r>
              <w:rPr>
                <w:noProof/>
                <w:webHidden/>
              </w:rPr>
              <w:fldChar w:fldCharType="begin"/>
            </w:r>
            <w:r>
              <w:rPr>
                <w:noProof/>
                <w:webHidden/>
              </w:rPr>
              <w:instrText xml:space="preserve"> PAGEREF _Toc164420780 \h </w:instrText>
            </w:r>
            <w:r>
              <w:rPr>
                <w:noProof/>
                <w:webHidden/>
              </w:rPr>
            </w:r>
            <w:r>
              <w:rPr>
                <w:noProof/>
                <w:webHidden/>
              </w:rPr>
              <w:fldChar w:fldCharType="separate"/>
            </w:r>
            <w:r>
              <w:rPr>
                <w:noProof/>
                <w:webHidden/>
              </w:rPr>
              <w:t>12</w:t>
            </w:r>
            <w:r>
              <w:rPr>
                <w:noProof/>
                <w:webHidden/>
              </w:rPr>
              <w:fldChar w:fldCharType="end"/>
            </w:r>
          </w:hyperlink>
        </w:p>
        <w:p w:rsidR="00A72FC1" w:rsidRDefault="00A72FC1">
          <w:pPr>
            <w:pStyle w:val="TOC3"/>
            <w:tabs>
              <w:tab w:val="right" w:leader="dot" w:pos="9395"/>
            </w:tabs>
            <w:rPr>
              <w:noProof/>
              <w:sz w:val="22"/>
              <w:szCs w:val="22"/>
            </w:rPr>
          </w:pPr>
          <w:hyperlink w:anchor="_Toc164420781" w:history="1">
            <w:r w:rsidRPr="00D70C24">
              <w:rPr>
                <w:rStyle w:val="Hyperlink"/>
                <w:rFonts w:ascii="Times New Roman" w:hAnsi="Times New Roman" w:cs="Times New Roman"/>
                <w:noProof/>
              </w:rPr>
              <w:t>2.6.4 Biểu đồ Use Case Quản lý sản phẩm</w:t>
            </w:r>
            <w:r>
              <w:rPr>
                <w:noProof/>
                <w:webHidden/>
              </w:rPr>
              <w:tab/>
            </w:r>
            <w:r>
              <w:rPr>
                <w:noProof/>
                <w:webHidden/>
              </w:rPr>
              <w:fldChar w:fldCharType="begin"/>
            </w:r>
            <w:r>
              <w:rPr>
                <w:noProof/>
                <w:webHidden/>
              </w:rPr>
              <w:instrText xml:space="preserve"> PAGEREF _Toc164420781 \h </w:instrText>
            </w:r>
            <w:r>
              <w:rPr>
                <w:noProof/>
                <w:webHidden/>
              </w:rPr>
            </w:r>
            <w:r>
              <w:rPr>
                <w:noProof/>
                <w:webHidden/>
              </w:rPr>
              <w:fldChar w:fldCharType="separate"/>
            </w:r>
            <w:r>
              <w:rPr>
                <w:noProof/>
                <w:webHidden/>
              </w:rPr>
              <w:t>13</w:t>
            </w:r>
            <w:r>
              <w:rPr>
                <w:noProof/>
                <w:webHidden/>
              </w:rPr>
              <w:fldChar w:fldCharType="end"/>
            </w:r>
          </w:hyperlink>
        </w:p>
        <w:p w:rsidR="00A72FC1" w:rsidRDefault="00A72FC1">
          <w:pPr>
            <w:pStyle w:val="TOC3"/>
            <w:tabs>
              <w:tab w:val="right" w:leader="dot" w:pos="9395"/>
            </w:tabs>
            <w:rPr>
              <w:noProof/>
              <w:sz w:val="22"/>
              <w:szCs w:val="22"/>
            </w:rPr>
          </w:pPr>
          <w:hyperlink w:anchor="_Toc164420782" w:history="1">
            <w:r w:rsidRPr="00D70C24">
              <w:rPr>
                <w:rStyle w:val="Hyperlink"/>
                <w:rFonts w:ascii="Times New Roman" w:hAnsi="Times New Roman" w:cs="Times New Roman"/>
                <w:noProof/>
              </w:rPr>
              <w:t>2.6.5 Biểu đồ Use Case quản lý danh mục sản phẩm</w:t>
            </w:r>
            <w:r>
              <w:rPr>
                <w:noProof/>
                <w:webHidden/>
              </w:rPr>
              <w:tab/>
            </w:r>
            <w:r>
              <w:rPr>
                <w:noProof/>
                <w:webHidden/>
              </w:rPr>
              <w:fldChar w:fldCharType="begin"/>
            </w:r>
            <w:r>
              <w:rPr>
                <w:noProof/>
                <w:webHidden/>
              </w:rPr>
              <w:instrText xml:space="preserve"> PAGEREF _Toc164420782 \h </w:instrText>
            </w:r>
            <w:r>
              <w:rPr>
                <w:noProof/>
                <w:webHidden/>
              </w:rPr>
            </w:r>
            <w:r>
              <w:rPr>
                <w:noProof/>
                <w:webHidden/>
              </w:rPr>
              <w:fldChar w:fldCharType="separate"/>
            </w:r>
            <w:r>
              <w:rPr>
                <w:noProof/>
                <w:webHidden/>
              </w:rPr>
              <w:t>13</w:t>
            </w:r>
            <w:r>
              <w:rPr>
                <w:noProof/>
                <w:webHidden/>
              </w:rPr>
              <w:fldChar w:fldCharType="end"/>
            </w:r>
          </w:hyperlink>
        </w:p>
        <w:p w:rsidR="00A72FC1" w:rsidRDefault="00A72FC1">
          <w:pPr>
            <w:pStyle w:val="TOC3"/>
            <w:tabs>
              <w:tab w:val="right" w:leader="dot" w:pos="9395"/>
            </w:tabs>
            <w:rPr>
              <w:noProof/>
              <w:sz w:val="22"/>
              <w:szCs w:val="22"/>
            </w:rPr>
          </w:pPr>
          <w:hyperlink w:anchor="_Toc164420783" w:history="1">
            <w:r w:rsidRPr="00D70C24">
              <w:rPr>
                <w:rStyle w:val="Hyperlink"/>
                <w:rFonts w:ascii="Times New Roman" w:hAnsi="Times New Roman" w:cs="Times New Roman"/>
                <w:noProof/>
              </w:rPr>
              <w:t xml:space="preserve">2.6.6 Biểu đồ Use Case </w:t>
            </w:r>
            <w:r w:rsidRPr="00D70C24">
              <w:rPr>
                <w:rStyle w:val="Hyperlink"/>
                <w:rFonts w:ascii="Times New Roman" w:eastAsia="Times New Roman" w:hAnsi="Times New Roman" w:cs="Times New Roman"/>
                <w:noProof/>
              </w:rPr>
              <w:t>Case quản lý tin tức</w:t>
            </w:r>
            <w:r>
              <w:rPr>
                <w:noProof/>
                <w:webHidden/>
              </w:rPr>
              <w:tab/>
            </w:r>
            <w:r>
              <w:rPr>
                <w:noProof/>
                <w:webHidden/>
              </w:rPr>
              <w:fldChar w:fldCharType="begin"/>
            </w:r>
            <w:r>
              <w:rPr>
                <w:noProof/>
                <w:webHidden/>
              </w:rPr>
              <w:instrText xml:space="preserve"> PAGEREF _Toc164420783 \h </w:instrText>
            </w:r>
            <w:r>
              <w:rPr>
                <w:noProof/>
                <w:webHidden/>
              </w:rPr>
            </w:r>
            <w:r>
              <w:rPr>
                <w:noProof/>
                <w:webHidden/>
              </w:rPr>
              <w:fldChar w:fldCharType="separate"/>
            </w:r>
            <w:r>
              <w:rPr>
                <w:noProof/>
                <w:webHidden/>
              </w:rPr>
              <w:t>14</w:t>
            </w:r>
            <w:r>
              <w:rPr>
                <w:noProof/>
                <w:webHidden/>
              </w:rPr>
              <w:fldChar w:fldCharType="end"/>
            </w:r>
          </w:hyperlink>
        </w:p>
        <w:p w:rsidR="00A72FC1" w:rsidRDefault="00A72FC1">
          <w:pPr>
            <w:pStyle w:val="TOC3"/>
            <w:tabs>
              <w:tab w:val="right" w:leader="dot" w:pos="9395"/>
            </w:tabs>
            <w:rPr>
              <w:noProof/>
              <w:sz w:val="22"/>
              <w:szCs w:val="22"/>
            </w:rPr>
          </w:pPr>
          <w:hyperlink w:anchor="_Toc164420784" w:history="1">
            <w:r w:rsidRPr="00D70C24">
              <w:rPr>
                <w:rStyle w:val="Hyperlink"/>
                <w:rFonts w:ascii="Times New Roman" w:hAnsi="Times New Roman" w:cs="Times New Roman"/>
                <w:noProof/>
              </w:rPr>
              <w:t xml:space="preserve">2.6.7 Biểu đồ Use Case </w:t>
            </w:r>
            <w:r w:rsidRPr="00D70C24">
              <w:rPr>
                <w:rStyle w:val="Hyperlink"/>
                <w:rFonts w:ascii="Times New Roman" w:eastAsia="Times New Roman" w:hAnsi="Times New Roman" w:cs="Times New Roman"/>
                <w:noProof/>
              </w:rPr>
              <w:t>Case quản lý hóa đơn</w:t>
            </w:r>
            <w:r>
              <w:rPr>
                <w:noProof/>
                <w:webHidden/>
              </w:rPr>
              <w:tab/>
            </w:r>
            <w:r>
              <w:rPr>
                <w:noProof/>
                <w:webHidden/>
              </w:rPr>
              <w:fldChar w:fldCharType="begin"/>
            </w:r>
            <w:r>
              <w:rPr>
                <w:noProof/>
                <w:webHidden/>
              </w:rPr>
              <w:instrText xml:space="preserve"> PAGEREF _Toc164420784 \h </w:instrText>
            </w:r>
            <w:r>
              <w:rPr>
                <w:noProof/>
                <w:webHidden/>
              </w:rPr>
            </w:r>
            <w:r>
              <w:rPr>
                <w:noProof/>
                <w:webHidden/>
              </w:rPr>
              <w:fldChar w:fldCharType="separate"/>
            </w:r>
            <w:r>
              <w:rPr>
                <w:noProof/>
                <w:webHidden/>
              </w:rPr>
              <w:t>14</w:t>
            </w:r>
            <w:r>
              <w:rPr>
                <w:noProof/>
                <w:webHidden/>
              </w:rPr>
              <w:fldChar w:fldCharType="end"/>
            </w:r>
          </w:hyperlink>
        </w:p>
        <w:p w:rsidR="00A72FC1" w:rsidRDefault="00A72FC1">
          <w:pPr>
            <w:pStyle w:val="TOC2"/>
            <w:tabs>
              <w:tab w:val="right" w:leader="dot" w:pos="9395"/>
            </w:tabs>
            <w:rPr>
              <w:noProof/>
              <w:sz w:val="22"/>
              <w:szCs w:val="22"/>
            </w:rPr>
          </w:pPr>
          <w:hyperlink w:anchor="_Toc164420785" w:history="1">
            <w:r w:rsidRPr="00D70C24">
              <w:rPr>
                <w:rStyle w:val="Hyperlink"/>
                <w:rFonts w:ascii="Times New Roman" w:hAnsi="Times New Roman" w:cs="Times New Roman"/>
                <w:noProof/>
              </w:rPr>
              <w:t>2.7 Đặc tả Use Case</w:t>
            </w:r>
            <w:r>
              <w:rPr>
                <w:noProof/>
                <w:webHidden/>
              </w:rPr>
              <w:tab/>
            </w:r>
            <w:r>
              <w:rPr>
                <w:noProof/>
                <w:webHidden/>
              </w:rPr>
              <w:fldChar w:fldCharType="begin"/>
            </w:r>
            <w:r>
              <w:rPr>
                <w:noProof/>
                <w:webHidden/>
              </w:rPr>
              <w:instrText xml:space="preserve"> PAGEREF _Toc164420785 \h </w:instrText>
            </w:r>
            <w:r>
              <w:rPr>
                <w:noProof/>
                <w:webHidden/>
              </w:rPr>
            </w:r>
            <w:r>
              <w:rPr>
                <w:noProof/>
                <w:webHidden/>
              </w:rPr>
              <w:fldChar w:fldCharType="separate"/>
            </w:r>
            <w:r>
              <w:rPr>
                <w:noProof/>
                <w:webHidden/>
              </w:rPr>
              <w:t>15</w:t>
            </w:r>
            <w:r>
              <w:rPr>
                <w:noProof/>
                <w:webHidden/>
              </w:rPr>
              <w:fldChar w:fldCharType="end"/>
            </w:r>
          </w:hyperlink>
        </w:p>
        <w:p w:rsidR="00A72FC1" w:rsidRDefault="00A72FC1">
          <w:pPr>
            <w:pStyle w:val="TOC3"/>
            <w:tabs>
              <w:tab w:val="right" w:leader="dot" w:pos="9395"/>
            </w:tabs>
            <w:rPr>
              <w:noProof/>
              <w:sz w:val="22"/>
              <w:szCs w:val="22"/>
            </w:rPr>
          </w:pPr>
          <w:hyperlink w:anchor="_Toc164420786" w:history="1">
            <w:r w:rsidRPr="00D70C24">
              <w:rPr>
                <w:rStyle w:val="Hyperlink"/>
                <w:rFonts w:ascii="Times New Roman" w:hAnsi="Times New Roman" w:cs="Times New Roman"/>
                <w:noProof/>
              </w:rPr>
              <w:t>2.7.1 Use Case 1 – Đăng nhập</w:t>
            </w:r>
            <w:r>
              <w:rPr>
                <w:noProof/>
                <w:webHidden/>
              </w:rPr>
              <w:tab/>
            </w:r>
            <w:r>
              <w:rPr>
                <w:noProof/>
                <w:webHidden/>
              </w:rPr>
              <w:fldChar w:fldCharType="begin"/>
            </w:r>
            <w:r>
              <w:rPr>
                <w:noProof/>
                <w:webHidden/>
              </w:rPr>
              <w:instrText xml:space="preserve"> PAGEREF _Toc164420786 \h </w:instrText>
            </w:r>
            <w:r>
              <w:rPr>
                <w:noProof/>
                <w:webHidden/>
              </w:rPr>
            </w:r>
            <w:r>
              <w:rPr>
                <w:noProof/>
                <w:webHidden/>
              </w:rPr>
              <w:fldChar w:fldCharType="separate"/>
            </w:r>
            <w:r>
              <w:rPr>
                <w:noProof/>
                <w:webHidden/>
              </w:rPr>
              <w:t>15</w:t>
            </w:r>
            <w:r>
              <w:rPr>
                <w:noProof/>
                <w:webHidden/>
              </w:rPr>
              <w:fldChar w:fldCharType="end"/>
            </w:r>
          </w:hyperlink>
        </w:p>
        <w:p w:rsidR="00A72FC1" w:rsidRDefault="00A72FC1">
          <w:pPr>
            <w:pStyle w:val="TOC3"/>
            <w:tabs>
              <w:tab w:val="right" w:leader="dot" w:pos="9395"/>
            </w:tabs>
            <w:rPr>
              <w:noProof/>
              <w:sz w:val="22"/>
              <w:szCs w:val="22"/>
            </w:rPr>
          </w:pPr>
          <w:hyperlink w:anchor="_Toc164420787" w:history="1">
            <w:r w:rsidRPr="00D70C24">
              <w:rPr>
                <w:rStyle w:val="Hyperlink"/>
                <w:rFonts w:ascii="Times New Roman" w:hAnsi="Times New Roman" w:cs="Times New Roman"/>
                <w:noProof/>
              </w:rPr>
              <w:t>2.7.2 Use Case 2 – Đăng xuất</w:t>
            </w:r>
            <w:r>
              <w:rPr>
                <w:noProof/>
                <w:webHidden/>
              </w:rPr>
              <w:tab/>
            </w:r>
            <w:r>
              <w:rPr>
                <w:noProof/>
                <w:webHidden/>
              </w:rPr>
              <w:fldChar w:fldCharType="begin"/>
            </w:r>
            <w:r>
              <w:rPr>
                <w:noProof/>
                <w:webHidden/>
              </w:rPr>
              <w:instrText xml:space="preserve"> PAGEREF _Toc164420787 \h </w:instrText>
            </w:r>
            <w:r>
              <w:rPr>
                <w:noProof/>
                <w:webHidden/>
              </w:rPr>
            </w:r>
            <w:r>
              <w:rPr>
                <w:noProof/>
                <w:webHidden/>
              </w:rPr>
              <w:fldChar w:fldCharType="separate"/>
            </w:r>
            <w:r>
              <w:rPr>
                <w:noProof/>
                <w:webHidden/>
              </w:rPr>
              <w:t>16</w:t>
            </w:r>
            <w:r>
              <w:rPr>
                <w:noProof/>
                <w:webHidden/>
              </w:rPr>
              <w:fldChar w:fldCharType="end"/>
            </w:r>
          </w:hyperlink>
        </w:p>
        <w:p w:rsidR="00A72FC1" w:rsidRDefault="00A72FC1">
          <w:pPr>
            <w:pStyle w:val="TOC3"/>
            <w:tabs>
              <w:tab w:val="right" w:leader="dot" w:pos="9395"/>
            </w:tabs>
            <w:rPr>
              <w:noProof/>
              <w:sz w:val="22"/>
              <w:szCs w:val="22"/>
            </w:rPr>
          </w:pPr>
          <w:hyperlink w:anchor="_Toc164420788" w:history="1">
            <w:r w:rsidRPr="00D70C24">
              <w:rPr>
                <w:rStyle w:val="Hyperlink"/>
                <w:rFonts w:ascii="Times New Roman" w:hAnsi="Times New Roman" w:cs="Times New Roman"/>
                <w:noProof/>
              </w:rPr>
              <w:t>2.7.4 Use Case 4 - Xem thông tin sản phẩm</w:t>
            </w:r>
            <w:r>
              <w:rPr>
                <w:noProof/>
                <w:webHidden/>
              </w:rPr>
              <w:tab/>
            </w:r>
            <w:r>
              <w:rPr>
                <w:noProof/>
                <w:webHidden/>
              </w:rPr>
              <w:fldChar w:fldCharType="begin"/>
            </w:r>
            <w:r>
              <w:rPr>
                <w:noProof/>
                <w:webHidden/>
              </w:rPr>
              <w:instrText xml:space="preserve"> PAGEREF _Toc164420788 \h </w:instrText>
            </w:r>
            <w:r>
              <w:rPr>
                <w:noProof/>
                <w:webHidden/>
              </w:rPr>
            </w:r>
            <w:r>
              <w:rPr>
                <w:noProof/>
                <w:webHidden/>
              </w:rPr>
              <w:fldChar w:fldCharType="separate"/>
            </w:r>
            <w:r>
              <w:rPr>
                <w:noProof/>
                <w:webHidden/>
              </w:rPr>
              <w:t>17</w:t>
            </w:r>
            <w:r>
              <w:rPr>
                <w:noProof/>
                <w:webHidden/>
              </w:rPr>
              <w:fldChar w:fldCharType="end"/>
            </w:r>
          </w:hyperlink>
        </w:p>
        <w:p w:rsidR="00A72FC1" w:rsidRDefault="00A72FC1">
          <w:pPr>
            <w:pStyle w:val="TOC3"/>
            <w:tabs>
              <w:tab w:val="right" w:leader="dot" w:pos="9395"/>
            </w:tabs>
            <w:rPr>
              <w:noProof/>
              <w:sz w:val="22"/>
              <w:szCs w:val="22"/>
            </w:rPr>
          </w:pPr>
          <w:hyperlink w:anchor="_Toc164420789" w:history="1">
            <w:r w:rsidRPr="00D70C24">
              <w:rPr>
                <w:rStyle w:val="Hyperlink"/>
                <w:rFonts w:ascii="Times New Roman" w:hAnsi="Times New Roman" w:cs="Times New Roman"/>
                <w:noProof/>
              </w:rPr>
              <w:t>2.7.5 Use Case 5 – Quản lý giỏ hàng</w:t>
            </w:r>
            <w:r>
              <w:rPr>
                <w:noProof/>
                <w:webHidden/>
              </w:rPr>
              <w:tab/>
            </w:r>
            <w:r>
              <w:rPr>
                <w:noProof/>
                <w:webHidden/>
              </w:rPr>
              <w:fldChar w:fldCharType="begin"/>
            </w:r>
            <w:r>
              <w:rPr>
                <w:noProof/>
                <w:webHidden/>
              </w:rPr>
              <w:instrText xml:space="preserve"> PAGEREF _Toc164420789 \h </w:instrText>
            </w:r>
            <w:r>
              <w:rPr>
                <w:noProof/>
                <w:webHidden/>
              </w:rPr>
            </w:r>
            <w:r>
              <w:rPr>
                <w:noProof/>
                <w:webHidden/>
              </w:rPr>
              <w:fldChar w:fldCharType="separate"/>
            </w:r>
            <w:r>
              <w:rPr>
                <w:noProof/>
                <w:webHidden/>
              </w:rPr>
              <w:t>17</w:t>
            </w:r>
            <w:r>
              <w:rPr>
                <w:noProof/>
                <w:webHidden/>
              </w:rPr>
              <w:fldChar w:fldCharType="end"/>
            </w:r>
          </w:hyperlink>
        </w:p>
        <w:p w:rsidR="00A72FC1" w:rsidRDefault="00A72FC1">
          <w:pPr>
            <w:pStyle w:val="TOC3"/>
            <w:tabs>
              <w:tab w:val="right" w:leader="dot" w:pos="9395"/>
            </w:tabs>
            <w:rPr>
              <w:noProof/>
              <w:sz w:val="22"/>
              <w:szCs w:val="22"/>
            </w:rPr>
          </w:pPr>
          <w:hyperlink w:anchor="_Toc164420790" w:history="1">
            <w:r w:rsidRPr="00D70C24">
              <w:rPr>
                <w:rStyle w:val="Hyperlink"/>
                <w:rFonts w:ascii="Times New Roman" w:hAnsi="Times New Roman" w:cs="Times New Roman"/>
                <w:noProof/>
              </w:rPr>
              <w:t>2.7.6 Use Case 6 – Thanh toán</w:t>
            </w:r>
            <w:r>
              <w:rPr>
                <w:noProof/>
                <w:webHidden/>
              </w:rPr>
              <w:tab/>
            </w:r>
            <w:r>
              <w:rPr>
                <w:noProof/>
                <w:webHidden/>
              </w:rPr>
              <w:fldChar w:fldCharType="begin"/>
            </w:r>
            <w:r>
              <w:rPr>
                <w:noProof/>
                <w:webHidden/>
              </w:rPr>
              <w:instrText xml:space="preserve"> PAGEREF _Toc164420790 \h </w:instrText>
            </w:r>
            <w:r>
              <w:rPr>
                <w:noProof/>
                <w:webHidden/>
              </w:rPr>
            </w:r>
            <w:r>
              <w:rPr>
                <w:noProof/>
                <w:webHidden/>
              </w:rPr>
              <w:fldChar w:fldCharType="separate"/>
            </w:r>
            <w:r>
              <w:rPr>
                <w:noProof/>
                <w:webHidden/>
              </w:rPr>
              <w:t>18</w:t>
            </w:r>
            <w:r>
              <w:rPr>
                <w:noProof/>
                <w:webHidden/>
              </w:rPr>
              <w:fldChar w:fldCharType="end"/>
            </w:r>
          </w:hyperlink>
        </w:p>
        <w:p w:rsidR="00A72FC1" w:rsidRDefault="00A72FC1">
          <w:pPr>
            <w:pStyle w:val="TOC3"/>
            <w:tabs>
              <w:tab w:val="right" w:leader="dot" w:pos="9395"/>
            </w:tabs>
            <w:rPr>
              <w:noProof/>
              <w:sz w:val="22"/>
              <w:szCs w:val="22"/>
            </w:rPr>
          </w:pPr>
          <w:hyperlink w:anchor="_Toc164420791" w:history="1">
            <w:r w:rsidRPr="00D70C24">
              <w:rPr>
                <w:rStyle w:val="Hyperlink"/>
                <w:rFonts w:ascii="Times New Roman" w:hAnsi="Times New Roman" w:cs="Times New Roman"/>
                <w:noProof/>
              </w:rPr>
              <w:t>2.7.7 Use Case 7 – Quản lý thông tin cá nhân của tài khoản</w:t>
            </w:r>
            <w:r>
              <w:rPr>
                <w:noProof/>
                <w:webHidden/>
              </w:rPr>
              <w:tab/>
            </w:r>
            <w:r>
              <w:rPr>
                <w:noProof/>
                <w:webHidden/>
              </w:rPr>
              <w:fldChar w:fldCharType="begin"/>
            </w:r>
            <w:r>
              <w:rPr>
                <w:noProof/>
                <w:webHidden/>
              </w:rPr>
              <w:instrText xml:space="preserve"> PAGEREF _Toc164420791 \h </w:instrText>
            </w:r>
            <w:r>
              <w:rPr>
                <w:noProof/>
                <w:webHidden/>
              </w:rPr>
            </w:r>
            <w:r>
              <w:rPr>
                <w:noProof/>
                <w:webHidden/>
              </w:rPr>
              <w:fldChar w:fldCharType="separate"/>
            </w:r>
            <w:r>
              <w:rPr>
                <w:noProof/>
                <w:webHidden/>
              </w:rPr>
              <w:t>19</w:t>
            </w:r>
            <w:r>
              <w:rPr>
                <w:noProof/>
                <w:webHidden/>
              </w:rPr>
              <w:fldChar w:fldCharType="end"/>
            </w:r>
          </w:hyperlink>
        </w:p>
        <w:p w:rsidR="00A72FC1" w:rsidRDefault="00A72FC1">
          <w:pPr>
            <w:pStyle w:val="TOC3"/>
            <w:tabs>
              <w:tab w:val="right" w:leader="dot" w:pos="9395"/>
            </w:tabs>
            <w:rPr>
              <w:noProof/>
              <w:sz w:val="22"/>
              <w:szCs w:val="22"/>
            </w:rPr>
          </w:pPr>
          <w:hyperlink w:anchor="_Toc164420792" w:history="1">
            <w:r w:rsidRPr="00D70C24">
              <w:rPr>
                <w:rStyle w:val="Hyperlink"/>
                <w:rFonts w:ascii="Times New Roman" w:hAnsi="Times New Roman" w:cs="Times New Roman"/>
                <w:noProof/>
              </w:rPr>
              <w:t>2.7.8 Use Case 8 – Tìm kiếm sản phẩm</w:t>
            </w:r>
            <w:r>
              <w:rPr>
                <w:noProof/>
                <w:webHidden/>
              </w:rPr>
              <w:tab/>
            </w:r>
            <w:r>
              <w:rPr>
                <w:noProof/>
                <w:webHidden/>
              </w:rPr>
              <w:fldChar w:fldCharType="begin"/>
            </w:r>
            <w:r>
              <w:rPr>
                <w:noProof/>
                <w:webHidden/>
              </w:rPr>
              <w:instrText xml:space="preserve"> PAGEREF _Toc164420792 \h </w:instrText>
            </w:r>
            <w:r>
              <w:rPr>
                <w:noProof/>
                <w:webHidden/>
              </w:rPr>
            </w:r>
            <w:r>
              <w:rPr>
                <w:noProof/>
                <w:webHidden/>
              </w:rPr>
              <w:fldChar w:fldCharType="separate"/>
            </w:r>
            <w:r>
              <w:rPr>
                <w:noProof/>
                <w:webHidden/>
              </w:rPr>
              <w:t>19</w:t>
            </w:r>
            <w:r>
              <w:rPr>
                <w:noProof/>
                <w:webHidden/>
              </w:rPr>
              <w:fldChar w:fldCharType="end"/>
            </w:r>
          </w:hyperlink>
        </w:p>
        <w:p w:rsidR="00A72FC1" w:rsidRDefault="00A72FC1">
          <w:pPr>
            <w:pStyle w:val="TOC3"/>
            <w:tabs>
              <w:tab w:val="right" w:leader="dot" w:pos="9395"/>
            </w:tabs>
            <w:rPr>
              <w:noProof/>
              <w:sz w:val="22"/>
              <w:szCs w:val="22"/>
            </w:rPr>
          </w:pPr>
          <w:hyperlink w:anchor="_Toc164420793" w:history="1">
            <w:r w:rsidRPr="00D70C24">
              <w:rPr>
                <w:rStyle w:val="Hyperlink"/>
                <w:rFonts w:ascii="Times New Roman" w:hAnsi="Times New Roman" w:cs="Times New Roman"/>
                <w:noProof/>
              </w:rPr>
              <w:t>2.7.9 Use Case 9 – Quản lý loại sản phẩm</w:t>
            </w:r>
            <w:r>
              <w:rPr>
                <w:noProof/>
                <w:webHidden/>
              </w:rPr>
              <w:tab/>
            </w:r>
            <w:r>
              <w:rPr>
                <w:noProof/>
                <w:webHidden/>
              </w:rPr>
              <w:fldChar w:fldCharType="begin"/>
            </w:r>
            <w:r>
              <w:rPr>
                <w:noProof/>
                <w:webHidden/>
              </w:rPr>
              <w:instrText xml:space="preserve"> PAGEREF _Toc164420793 \h </w:instrText>
            </w:r>
            <w:r>
              <w:rPr>
                <w:noProof/>
                <w:webHidden/>
              </w:rPr>
            </w:r>
            <w:r>
              <w:rPr>
                <w:noProof/>
                <w:webHidden/>
              </w:rPr>
              <w:fldChar w:fldCharType="separate"/>
            </w:r>
            <w:r>
              <w:rPr>
                <w:noProof/>
                <w:webHidden/>
              </w:rPr>
              <w:t>20</w:t>
            </w:r>
            <w:r>
              <w:rPr>
                <w:noProof/>
                <w:webHidden/>
              </w:rPr>
              <w:fldChar w:fldCharType="end"/>
            </w:r>
          </w:hyperlink>
        </w:p>
        <w:p w:rsidR="00A72FC1" w:rsidRDefault="00A72FC1">
          <w:pPr>
            <w:pStyle w:val="TOC3"/>
            <w:tabs>
              <w:tab w:val="right" w:leader="dot" w:pos="9395"/>
            </w:tabs>
            <w:rPr>
              <w:noProof/>
              <w:sz w:val="22"/>
              <w:szCs w:val="22"/>
            </w:rPr>
          </w:pPr>
          <w:hyperlink w:anchor="_Toc164420794" w:history="1">
            <w:r w:rsidRPr="00D70C24">
              <w:rPr>
                <w:rStyle w:val="Hyperlink"/>
                <w:rFonts w:ascii="Times New Roman" w:hAnsi="Times New Roman" w:cs="Times New Roman"/>
                <w:noProof/>
              </w:rPr>
              <w:t>2.7.10 Use Case 10 – Quản lý sản phẩm</w:t>
            </w:r>
            <w:r>
              <w:rPr>
                <w:noProof/>
                <w:webHidden/>
              </w:rPr>
              <w:tab/>
            </w:r>
            <w:r>
              <w:rPr>
                <w:noProof/>
                <w:webHidden/>
              </w:rPr>
              <w:fldChar w:fldCharType="begin"/>
            </w:r>
            <w:r>
              <w:rPr>
                <w:noProof/>
                <w:webHidden/>
              </w:rPr>
              <w:instrText xml:space="preserve"> PAGEREF _Toc164420794 \h </w:instrText>
            </w:r>
            <w:r>
              <w:rPr>
                <w:noProof/>
                <w:webHidden/>
              </w:rPr>
            </w:r>
            <w:r>
              <w:rPr>
                <w:noProof/>
                <w:webHidden/>
              </w:rPr>
              <w:fldChar w:fldCharType="separate"/>
            </w:r>
            <w:r>
              <w:rPr>
                <w:noProof/>
                <w:webHidden/>
              </w:rPr>
              <w:t>20</w:t>
            </w:r>
            <w:r>
              <w:rPr>
                <w:noProof/>
                <w:webHidden/>
              </w:rPr>
              <w:fldChar w:fldCharType="end"/>
            </w:r>
          </w:hyperlink>
        </w:p>
        <w:p w:rsidR="00A72FC1" w:rsidRDefault="00A72FC1">
          <w:pPr>
            <w:pStyle w:val="TOC3"/>
            <w:tabs>
              <w:tab w:val="right" w:leader="dot" w:pos="9395"/>
            </w:tabs>
            <w:rPr>
              <w:noProof/>
              <w:sz w:val="22"/>
              <w:szCs w:val="22"/>
            </w:rPr>
          </w:pPr>
          <w:hyperlink w:anchor="_Toc164420795" w:history="1">
            <w:r w:rsidRPr="00D70C24">
              <w:rPr>
                <w:rStyle w:val="Hyperlink"/>
                <w:rFonts w:ascii="Times New Roman" w:hAnsi="Times New Roman" w:cs="Times New Roman"/>
                <w:noProof/>
              </w:rPr>
              <w:t>2.7.11 Use Case 11 – Quản lý đơn hàng</w:t>
            </w:r>
            <w:r>
              <w:rPr>
                <w:noProof/>
                <w:webHidden/>
              </w:rPr>
              <w:tab/>
            </w:r>
            <w:r>
              <w:rPr>
                <w:noProof/>
                <w:webHidden/>
              </w:rPr>
              <w:fldChar w:fldCharType="begin"/>
            </w:r>
            <w:r>
              <w:rPr>
                <w:noProof/>
                <w:webHidden/>
              </w:rPr>
              <w:instrText xml:space="preserve"> PAGEREF _Toc164420795 \h </w:instrText>
            </w:r>
            <w:r>
              <w:rPr>
                <w:noProof/>
                <w:webHidden/>
              </w:rPr>
            </w:r>
            <w:r>
              <w:rPr>
                <w:noProof/>
                <w:webHidden/>
              </w:rPr>
              <w:fldChar w:fldCharType="separate"/>
            </w:r>
            <w:r>
              <w:rPr>
                <w:noProof/>
                <w:webHidden/>
              </w:rPr>
              <w:t>21</w:t>
            </w:r>
            <w:r>
              <w:rPr>
                <w:noProof/>
                <w:webHidden/>
              </w:rPr>
              <w:fldChar w:fldCharType="end"/>
            </w:r>
          </w:hyperlink>
        </w:p>
        <w:p w:rsidR="00A72FC1" w:rsidRDefault="00A72FC1">
          <w:pPr>
            <w:pStyle w:val="TOC3"/>
            <w:tabs>
              <w:tab w:val="right" w:leader="dot" w:pos="9395"/>
            </w:tabs>
            <w:rPr>
              <w:noProof/>
              <w:sz w:val="22"/>
              <w:szCs w:val="22"/>
            </w:rPr>
          </w:pPr>
          <w:hyperlink w:anchor="_Toc164420796" w:history="1">
            <w:r w:rsidRPr="00D70C24">
              <w:rPr>
                <w:rStyle w:val="Hyperlink"/>
                <w:rFonts w:ascii="Times New Roman" w:hAnsi="Times New Roman" w:cs="Times New Roman"/>
                <w:noProof/>
              </w:rPr>
              <w:t>2.7.12 Use Case 12 – Quản lý thống kê</w:t>
            </w:r>
            <w:r>
              <w:rPr>
                <w:noProof/>
                <w:webHidden/>
              </w:rPr>
              <w:tab/>
            </w:r>
            <w:r>
              <w:rPr>
                <w:noProof/>
                <w:webHidden/>
              </w:rPr>
              <w:fldChar w:fldCharType="begin"/>
            </w:r>
            <w:r>
              <w:rPr>
                <w:noProof/>
                <w:webHidden/>
              </w:rPr>
              <w:instrText xml:space="preserve"> PAGEREF _Toc164420796 \h </w:instrText>
            </w:r>
            <w:r>
              <w:rPr>
                <w:noProof/>
                <w:webHidden/>
              </w:rPr>
            </w:r>
            <w:r>
              <w:rPr>
                <w:noProof/>
                <w:webHidden/>
              </w:rPr>
              <w:fldChar w:fldCharType="separate"/>
            </w:r>
            <w:r>
              <w:rPr>
                <w:noProof/>
                <w:webHidden/>
              </w:rPr>
              <w:t>21</w:t>
            </w:r>
            <w:r>
              <w:rPr>
                <w:noProof/>
                <w:webHidden/>
              </w:rPr>
              <w:fldChar w:fldCharType="end"/>
            </w:r>
          </w:hyperlink>
        </w:p>
        <w:p w:rsidR="00A72FC1" w:rsidRDefault="00A72FC1">
          <w:pPr>
            <w:pStyle w:val="TOC3"/>
            <w:tabs>
              <w:tab w:val="right" w:leader="dot" w:pos="9395"/>
            </w:tabs>
            <w:rPr>
              <w:noProof/>
              <w:sz w:val="22"/>
              <w:szCs w:val="22"/>
            </w:rPr>
          </w:pPr>
          <w:hyperlink w:anchor="_Toc164420797" w:history="1">
            <w:r w:rsidRPr="00D70C24">
              <w:rPr>
                <w:rStyle w:val="Hyperlink"/>
                <w:rFonts w:ascii="Times New Roman" w:hAnsi="Times New Roman" w:cs="Times New Roman"/>
                <w:noProof/>
              </w:rPr>
              <w:t>2.7.13 Use Case 13 – Quản lý người dùng</w:t>
            </w:r>
            <w:r>
              <w:rPr>
                <w:noProof/>
                <w:webHidden/>
              </w:rPr>
              <w:tab/>
            </w:r>
            <w:r>
              <w:rPr>
                <w:noProof/>
                <w:webHidden/>
              </w:rPr>
              <w:fldChar w:fldCharType="begin"/>
            </w:r>
            <w:r>
              <w:rPr>
                <w:noProof/>
                <w:webHidden/>
              </w:rPr>
              <w:instrText xml:space="preserve"> PAGEREF _Toc164420797 \h </w:instrText>
            </w:r>
            <w:r>
              <w:rPr>
                <w:noProof/>
                <w:webHidden/>
              </w:rPr>
            </w:r>
            <w:r>
              <w:rPr>
                <w:noProof/>
                <w:webHidden/>
              </w:rPr>
              <w:fldChar w:fldCharType="separate"/>
            </w:r>
            <w:r>
              <w:rPr>
                <w:noProof/>
                <w:webHidden/>
              </w:rPr>
              <w:t>22</w:t>
            </w:r>
            <w:r>
              <w:rPr>
                <w:noProof/>
                <w:webHidden/>
              </w:rPr>
              <w:fldChar w:fldCharType="end"/>
            </w:r>
          </w:hyperlink>
        </w:p>
        <w:p w:rsidR="00A72FC1" w:rsidRDefault="00A72FC1">
          <w:pPr>
            <w:pStyle w:val="TOC3"/>
            <w:tabs>
              <w:tab w:val="right" w:leader="dot" w:pos="9395"/>
            </w:tabs>
            <w:rPr>
              <w:noProof/>
              <w:sz w:val="22"/>
              <w:szCs w:val="22"/>
            </w:rPr>
          </w:pPr>
          <w:hyperlink w:anchor="_Toc164420798" w:history="1">
            <w:r w:rsidRPr="00D70C24">
              <w:rPr>
                <w:rStyle w:val="Hyperlink"/>
                <w:rFonts w:ascii="Times New Roman" w:hAnsi="Times New Roman" w:cs="Times New Roman"/>
                <w:noProof/>
              </w:rPr>
              <w:t>2.7.14 Use Case 14 – Xem lịch sử đơn hàng</w:t>
            </w:r>
            <w:r>
              <w:rPr>
                <w:noProof/>
                <w:webHidden/>
              </w:rPr>
              <w:tab/>
            </w:r>
            <w:r>
              <w:rPr>
                <w:noProof/>
                <w:webHidden/>
              </w:rPr>
              <w:fldChar w:fldCharType="begin"/>
            </w:r>
            <w:r>
              <w:rPr>
                <w:noProof/>
                <w:webHidden/>
              </w:rPr>
              <w:instrText xml:space="preserve"> PAGEREF _Toc164420798 \h </w:instrText>
            </w:r>
            <w:r>
              <w:rPr>
                <w:noProof/>
                <w:webHidden/>
              </w:rPr>
            </w:r>
            <w:r>
              <w:rPr>
                <w:noProof/>
                <w:webHidden/>
              </w:rPr>
              <w:fldChar w:fldCharType="separate"/>
            </w:r>
            <w:r>
              <w:rPr>
                <w:noProof/>
                <w:webHidden/>
              </w:rPr>
              <w:t>22</w:t>
            </w:r>
            <w:r>
              <w:rPr>
                <w:noProof/>
                <w:webHidden/>
              </w:rPr>
              <w:fldChar w:fldCharType="end"/>
            </w:r>
          </w:hyperlink>
        </w:p>
        <w:p w:rsidR="00A72FC1" w:rsidRDefault="00A72FC1">
          <w:pPr>
            <w:pStyle w:val="TOC3"/>
            <w:tabs>
              <w:tab w:val="right" w:leader="dot" w:pos="9395"/>
            </w:tabs>
            <w:rPr>
              <w:noProof/>
              <w:sz w:val="22"/>
              <w:szCs w:val="22"/>
            </w:rPr>
          </w:pPr>
          <w:hyperlink w:anchor="_Toc164420799" w:history="1">
            <w:r w:rsidRPr="00D70C24">
              <w:rPr>
                <w:rStyle w:val="Hyperlink"/>
                <w:rFonts w:ascii="Times New Roman" w:hAnsi="Times New Roman" w:cs="Times New Roman"/>
                <w:noProof/>
              </w:rPr>
              <w:t>2.7.15 Use Case 15 – Xem tất cả sản phẩm đã mua</w:t>
            </w:r>
            <w:r>
              <w:rPr>
                <w:noProof/>
                <w:webHidden/>
              </w:rPr>
              <w:tab/>
            </w:r>
            <w:r>
              <w:rPr>
                <w:noProof/>
                <w:webHidden/>
              </w:rPr>
              <w:fldChar w:fldCharType="begin"/>
            </w:r>
            <w:r>
              <w:rPr>
                <w:noProof/>
                <w:webHidden/>
              </w:rPr>
              <w:instrText xml:space="preserve"> PAGEREF _Toc164420799 \h </w:instrText>
            </w:r>
            <w:r>
              <w:rPr>
                <w:noProof/>
                <w:webHidden/>
              </w:rPr>
            </w:r>
            <w:r>
              <w:rPr>
                <w:noProof/>
                <w:webHidden/>
              </w:rPr>
              <w:fldChar w:fldCharType="separate"/>
            </w:r>
            <w:r>
              <w:rPr>
                <w:noProof/>
                <w:webHidden/>
              </w:rPr>
              <w:t>23</w:t>
            </w:r>
            <w:r>
              <w:rPr>
                <w:noProof/>
                <w:webHidden/>
              </w:rPr>
              <w:fldChar w:fldCharType="end"/>
            </w:r>
          </w:hyperlink>
        </w:p>
        <w:p w:rsidR="00A72FC1" w:rsidRDefault="00A72FC1">
          <w:pPr>
            <w:pStyle w:val="TOC5"/>
            <w:tabs>
              <w:tab w:val="right" w:leader="dot" w:pos="9395"/>
            </w:tabs>
            <w:rPr>
              <w:noProof/>
              <w:sz w:val="22"/>
              <w:szCs w:val="22"/>
            </w:rPr>
          </w:pPr>
          <w:hyperlink w:anchor="_Toc164420800" w:history="1">
            <w:r w:rsidRPr="00D70C24">
              <w:rPr>
                <w:rStyle w:val="Hyperlink"/>
                <w:rFonts w:ascii="Times New Roman" w:eastAsia="Times New Roman" w:hAnsi="Times New Roman" w:cs="Times New Roman"/>
                <w:noProof/>
              </w:rPr>
              <w:t>Xem tất cả sản phẩm đã mua.</w:t>
            </w:r>
            <w:r>
              <w:rPr>
                <w:noProof/>
                <w:webHidden/>
              </w:rPr>
              <w:tab/>
            </w:r>
            <w:r>
              <w:rPr>
                <w:noProof/>
                <w:webHidden/>
              </w:rPr>
              <w:fldChar w:fldCharType="begin"/>
            </w:r>
            <w:r>
              <w:rPr>
                <w:noProof/>
                <w:webHidden/>
              </w:rPr>
              <w:instrText xml:space="preserve"> PAGEREF _Toc164420800 \h </w:instrText>
            </w:r>
            <w:r>
              <w:rPr>
                <w:noProof/>
                <w:webHidden/>
              </w:rPr>
            </w:r>
            <w:r>
              <w:rPr>
                <w:noProof/>
                <w:webHidden/>
              </w:rPr>
              <w:fldChar w:fldCharType="separate"/>
            </w:r>
            <w:r>
              <w:rPr>
                <w:noProof/>
                <w:webHidden/>
              </w:rPr>
              <w:t>23</w:t>
            </w:r>
            <w:r>
              <w:rPr>
                <w:noProof/>
                <w:webHidden/>
              </w:rPr>
              <w:fldChar w:fldCharType="end"/>
            </w:r>
          </w:hyperlink>
        </w:p>
        <w:p w:rsidR="00A72FC1" w:rsidRDefault="00A72FC1">
          <w:pPr>
            <w:pStyle w:val="TOC2"/>
            <w:tabs>
              <w:tab w:val="right" w:leader="dot" w:pos="9395"/>
            </w:tabs>
            <w:rPr>
              <w:noProof/>
              <w:sz w:val="22"/>
              <w:szCs w:val="22"/>
            </w:rPr>
          </w:pPr>
          <w:hyperlink w:anchor="_Toc164420801" w:history="1">
            <w:r w:rsidRPr="00D70C24">
              <w:rPr>
                <w:rStyle w:val="Hyperlink"/>
                <w:rFonts w:ascii="Times New Roman" w:hAnsi="Times New Roman" w:cs="Times New Roman"/>
                <w:noProof/>
              </w:rPr>
              <w:t>2.8 Biểu đồ hoạt động</w:t>
            </w:r>
            <w:r>
              <w:rPr>
                <w:noProof/>
                <w:webHidden/>
              </w:rPr>
              <w:tab/>
            </w:r>
            <w:r>
              <w:rPr>
                <w:noProof/>
                <w:webHidden/>
              </w:rPr>
              <w:fldChar w:fldCharType="begin"/>
            </w:r>
            <w:r>
              <w:rPr>
                <w:noProof/>
                <w:webHidden/>
              </w:rPr>
              <w:instrText xml:space="preserve"> PAGEREF _Toc164420801 \h </w:instrText>
            </w:r>
            <w:r>
              <w:rPr>
                <w:noProof/>
                <w:webHidden/>
              </w:rPr>
            </w:r>
            <w:r>
              <w:rPr>
                <w:noProof/>
                <w:webHidden/>
              </w:rPr>
              <w:fldChar w:fldCharType="separate"/>
            </w:r>
            <w:r>
              <w:rPr>
                <w:noProof/>
                <w:webHidden/>
              </w:rPr>
              <w:t>24</w:t>
            </w:r>
            <w:r>
              <w:rPr>
                <w:noProof/>
                <w:webHidden/>
              </w:rPr>
              <w:fldChar w:fldCharType="end"/>
            </w:r>
          </w:hyperlink>
        </w:p>
        <w:p w:rsidR="00A72FC1" w:rsidRDefault="00A72FC1">
          <w:pPr>
            <w:pStyle w:val="TOC3"/>
            <w:tabs>
              <w:tab w:val="right" w:leader="dot" w:pos="9395"/>
            </w:tabs>
            <w:rPr>
              <w:noProof/>
              <w:sz w:val="22"/>
              <w:szCs w:val="22"/>
            </w:rPr>
          </w:pPr>
          <w:hyperlink w:anchor="_Toc164420802" w:history="1">
            <w:r w:rsidRPr="00D70C24">
              <w:rPr>
                <w:rStyle w:val="Hyperlink"/>
                <w:rFonts w:ascii="Times New Roman" w:hAnsi="Times New Roman" w:cs="Times New Roman"/>
                <w:noProof/>
              </w:rPr>
              <w:t xml:space="preserve">2.8.1 </w:t>
            </w:r>
            <w:r w:rsidRPr="00D70C24">
              <w:rPr>
                <w:rStyle w:val="Hyperlink"/>
                <w:rFonts w:ascii="Times New Roman" w:eastAsia="Times New Roman" w:hAnsi="Times New Roman" w:cs="Times New Roman"/>
                <w:noProof/>
              </w:rPr>
              <w:t>Biểu đồ hoạt động đăng nhập</w:t>
            </w:r>
            <w:r w:rsidRPr="00D70C24">
              <w:rPr>
                <w:rStyle w:val="Hyperlink"/>
                <w:rFonts w:ascii="Times New Roman" w:hAnsi="Times New Roman" w:cs="Times New Roman"/>
                <w:noProof/>
              </w:rPr>
              <w:t>, đăng xuất</w:t>
            </w:r>
            <w:r>
              <w:rPr>
                <w:noProof/>
                <w:webHidden/>
              </w:rPr>
              <w:tab/>
            </w:r>
            <w:r>
              <w:rPr>
                <w:noProof/>
                <w:webHidden/>
              </w:rPr>
              <w:fldChar w:fldCharType="begin"/>
            </w:r>
            <w:r>
              <w:rPr>
                <w:noProof/>
                <w:webHidden/>
              </w:rPr>
              <w:instrText xml:space="preserve"> PAGEREF _Toc164420802 \h </w:instrText>
            </w:r>
            <w:r>
              <w:rPr>
                <w:noProof/>
                <w:webHidden/>
              </w:rPr>
            </w:r>
            <w:r>
              <w:rPr>
                <w:noProof/>
                <w:webHidden/>
              </w:rPr>
              <w:fldChar w:fldCharType="separate"/>
            </w:r>
            <w:r>
              <w:rPr>
                <w:noProof/>
                <w:webHidden/>
              </w:rPr>
              <w:t>24</w:t>
            </w:r>
            <w:r>
              <w:rPr>
                <w:noProof/>
                <w:webHidden/>
              </w:rPr>
              <w:fldChar w:fldCharType="end"/>
            </w:r>
          </w:hyperlink>
        </w:p>
        <w:p w:rsidR="00A72FC1" w:rsidRDefault="00A72FC1">
          <w:pPr>
            <w:pStyle w:val="TOC3"/>
            <w:tabs>
              <w:tab w:val="right" w:leader="dot" w:pos="9395"/>
            </w:tabs>
            <w:rPr>
              <w:noProof/>
              <w:sz w:val="22"/>
              <w:szCs w:val="22"/>
            </w:rPr>
          </w:pPr>
          <w:hyperlink w:anchor="_Toc164420803" w:history="1">
            <w:r w:rsidRPr="00D70C24">
              <w:rPr>
                <w:rStyle w:val="Hyperlink"/>
                <w:rFonts w:ascii="Times New Roman" w:hAnsi="Times New Roman" w:cs="Times New Roman"/>
                <w:noProof/>
              </w:rPr>
              <w:t xml:space="preserve">2.8.2 </w:t>
            </w:r>
            <w:r w:rsidRPr="00D70C24">
              <w:rPr>
                <w:rStyle w:val="Hyperlink"/>
                <w:rFonts w:ascii="Times New Roman" w:eastAsia="Times New Roman" w:hAnsi="Times New Roman" w:cs="Times New Roman"/>
                <w:noProof/>
              </w:rPr>
              <w:t xml:space="preserve">Biểu đồ hoạt động </w:t>
            </w:r>
            <w:r w:rsidRPr="00D70C24">
              <w:rPr>
                <w:rStyle w:val="Hyperlink"/>
                <w:rFonts w:ascii="Times New Roman" w:hAnsi="Times New Roman" w:cs="Times New Roman"/>
                <w:noProof/>
              </w:rPr>
              <w:t>tìm kiếm sản phẩm</w:t>
            </w:r>
            <w:r>
              <w:rPr>
                <w:noProof/>
                <w:webHidden/>
              </w:rPr>
              <w:tab/>
            </w:r>
            <w:r>
              <w:rPr>
                <w:noProof/>
                <w:webHidden/>
              </w:rPr>
              <w:fldChar w:fldCharType="begin"/>
            </w:r>
            <w:r>
              <w:rPr>
                <w:noProof/>
                <w:webHidden/>
              </w:rPr>
              <w:instrText xml:space="preserve"> PAGEREF _Toc164420803 \h </w:instrText>
            </w:r>
            <w:r>
              <w:rPr>
                <w:noProof/>
                <w:webHidden/>
              </w:rPr>
            </w:r>
            <w:r>
              <w:rPr>
                <w:noProof/>
                <w:webHidden/>
              </w:rPr>
              <w:fldChar w:fldCharType="separate"/>
            </w:r>
            <w:r>
              <w:rPr>
                <w:noProof/>
                <w:webHidden/>
              </w:rPr>
              <w:t>26</w:t>
            </w:r>
            <w:r>
              <w:rPr>
                <w:noProof/>
                <w:webHidden/>
              </w:rPr>
              <w:fldChar w:fldCharType="end"/>
            </w:r>
          </w:hyperlink>
        </w:p>
        <w:p w:rsidR="00A72FC1" w:rsidRDefault="00A72FC1">
          <w:pPr>
            <w:pStyle w:val="TOC3"/>
            <w:tabs>
              <w:tab w:val="right" w:leader="dot" w:pos="9395"/>
            </w:tabs>
            <w:rPr>
              <w:noProof/>
              <w:sz w:val="22"/>
              <w:szCs w:val="22"/>
            </w:rPr>
          </w:pPr>
          <w:hyperlink w:anchor="_Toc164420804" w:history="1">
            <w:r w:rsidRPr="00D70C24">
              <w:rPr>
                <w:rStyle w:val="Hyperlink"/>
                <w:rFonts w:ascii="Times New Roman" w:hAnsi="Times New Roman" w:cs="Times New Roman"/>
                <w:noProof/>
              </w:rPr>
              <w:t xml:space="preserve">2.8.3 </w:t>
            </w:r>
            <w:r w:rsidRPr="00D70C24">
              <w:rPr>
                <w:rStyle w:val="Hyperlink"/>
                <w:rFonts w:ascii="Times New Roman" w:eastAsia="Times New Roman" w:hAnsi="Times New Roman" w:cs="Times New Roman"/>
                <w:noProof/>
              </w:rPr>
              <w:t xml:space="preserve">Biểu đồ hoạt động </w:t>
            </w:r>
            <w:r w:rsidRPr="00D70C24">
              <w:rPr>
                <w:rStyle w:val="Hyperlink"/>
                <w:rFonts w:ascii="Times New Roman" w:hAnsi="Times New Roman" w:cs="Times New Roman"/>
                <w:noProof/>
              </w:rPr>
              <w:t>xem chi tiết sản phẩm</w:t>
            </w:r>
            <w:r>
              <w:rPr>
                <w:noProof/>
                <w:webHidden/>
              </w:rPr>
              <w:tab/>
            </w:r>
            <w:r>
              <w:rPr>
                <w:noProof/>
                <w:webHidden/>
              </w:rPr>
              <w:fldChar w:fldCharType="begin"/>
            </w:r>
            <w:r>
              <w:rPr>
                <w:noProof/>
                <w:webHidden/>
              </w:rPr>
              <w:instrText xml:space="preserve"> PAGEREF _Toc164420804 \h </w:instrText>
            </w:r>
            <w:r>
              <w:rPr>
                <w:noProof/>
                <w:webHidden/>
              </w:rPr>
            </w:r>
            <w:r>
              <w:rPr>
                <w:noProof/>
                <w:webHidden/>
              </w:rPr>
              <w:fldChar w:fldCharType="separate"/>
            </w:r>
            <w:r>
              <w:rPr>
                <w:noProof/>
                <w:webHidden/>
              </w:rPr>
              <w:t>28</w:t>
            </w:r>
            <w:r>
              <w:rPr>
                <w:noProof/>
                <w:webHidden/>
              </w:rPr>
              <w:fldChar w:fldCharType="end"/>
            </w:r>
          </w:hyperlink>
        </w:p>
        <w:p w:rsidR="00A72FC1" w:rsidRDefault="00A72FC1">
          <w:pPr>
            <w:pStyle w:val="TOC3"/>
            <w:tabs>
              <w:tab w:val="right" w:leader="dot" w:pos="9395"/>
            </w:tabs>
            <w:rPr>
              <w:noProof/>
              <w:sz w:val="22"/>
              <w:szCs w:val="22"/>
            </w:rPr>
          </w:pPr>
          <w:hyperlink w:anchor="_Toc164420805" w:history="1">
            <w:r w:rsidRPr="00D70C24">
              <w:rPr>
                <w:rStyle w:val="Hyperlink"/>
                <w:rFonts w:ascii="Times New Roman" w:hAnsi="Times New Roman" w:cs="Times New Roman"/>
                <w:noProof/>
              </w:rPr>
              <w:t xml:space="preserve">2.8.4 </w:t>
            </w:r>
            <w:r w:rsidRPr="00D70C24">
              <w:rPr>
                <w:rStyle w:val="Hyperlink"/>
                <w:rFonts w:ascii="Times New Roman" w:eastAsia="Times New Roman" w:hAnsi="Times New Roman" w:cs="Times New Roman"/>
                <w:noProof/>
              </w:rPr>
              <w:t xml:space="preserve">Biểu đồ hoạt động </w:t>
            </w:r>
            <w:r w:rsidRPr="00D70C24">
              <w:rPr>
                <w:rStyle w:val="Hyperlink"/>
                <w:rFonts w:ascii="Times New Roman" w:hAnsi="Times New Roman" w:cs="Times New Roman"/>
                <w:noProof/>
              </w:rPr>
              <w:t>đặt hàng</w:t>
            </w:r>
            <w:r>
              <w:rPr>
                <w:noProof/>
                <w:webHidden/>
              </w:rPr>
              <w:tab/>
            </w:r>
            <w:r>
              <w:rPr>
                <w:noProof/>
                <w:webHidden/>
              </w:rPr>
              <w:fldChar w:fldCharType="begin"/>
            </w:r>
            <w:r>
              <w:rPr>
                <w:noProof/>
                <w:webHidden/>
              </w:rPr>
              <w:instrText xml:space="preserve"> PAGEREF _Toc164420805 \h </w:instrText>
            </w:r>
            <w:r>
              <w:rPr>
                <w:noProof/>
                <w:webHidden/>
              </w:rPr>
            </w:r>
            <w:r>
              <w:rPr>
                <w:noProof/>
                <w:webHidden/>
              </w:rPr>
              <w:fldChar w:fldCharType="separate"/>
            </w:r>
            <w:r>
              <w:rPr>
                <w:noProof/>
                <w:webHidden/>
              </w:rPr>
              <w:t>29</w:t>
            </w:r>
            <w:r>
              <w:rPr>
                <w:noProof/>
                <w:webHidden/>
              </w:rPr>
              <w:fldChar w:fldCharType="end"/>
            </w:r>
          </w:hyperlink>
        </w:p>
        <w:p w:rsidR="00A72FC1" w:rsidRDefault="00A72FC1">
          <w:pPr>
            <w:pStyle w:val="TOC3"/>
            <w:tabs>
              <w:tab w:val="right" w:leader="dot" w:pos="9395"/>
            </w:tabs>
            <w:rPr>
              <w:noProof/>
              <w:sz w:val="22"/>
              <w:szCs w:val="22"/>
            </w:rPr>
          </w:pPr>
          <w:hyperlink w:anchor="_Toc164420806" w:history="1">
            <w:r w:rsidRPr="00D70C24">
              <w:rPr>
                <w:rStyle w:val="Hyperlink"/>
                <w:rFonts w:ascii="Times New Roman" w:hAnsi="Times New Roman" w:cs="Times New Roman"/>
                <w:noProof/>
              </w:rPr>
              <w:t xml:space="preserve">2.8.5 </w:t>
            </w:r>
            <w:r w:rsidRPr="00D70C24">
              <w:rPr>
                <w:rStyle w:val="Hyperlink"/>
                <w:rFonts w:ascii="Times New Roman" w:eastAsia="Times New Roman" w:hAnsi="Times New Roman" w:cs="Times New Roman"/>
                <w:noProof/>
              </w:rPr>
              <w:t xml:space="preserve">Biểu đồ hoạt động </w:t>
            </w:r>
            <w:r w:rsidRPr="00D70C24">
              <w:rPr>
                <w:rStyle w:val="Hyperlink"/>
                <w:rFonts w:ascii="Times New Roman" w:hAnsi="Times New Roman" w:cs="Times New Roman"/>
                <w:noProof/>
              </w:rPr>
              <w:t>đánh giá sản phẩm</w:t>
            </w:r>
            <w:r>
              <w:rPr>
                <w:noProof/>
                <w:webHidden/>
              </w:rPr>
              <w:tab/>
            </w:r>
            <w:r>
              <w:rPr>
                <w:noProof/>
                <w:webHidden/>
              </w:rPr>
              <w:fldChar w:fldCharType="begin"/>
            </w:r>
            <w:r>
              <w:rPr>
                <w:noProof/>
                <w:webHidden/>
              </w:rPr>
              <w:instrText xml:space="preserve"> PAGEREF _Toc164420806 \h </w:instrText>
            </w:r>
            <w:r>
              <w:rPr>
                <w:noProof/>
                <w:webHidden/>
              </w:rPr>
            </w:r>
            <w:r>
              <w:rPr>
                <w:noProof/>
                <w:webHidden/>
              </w:rPr>
              <w:fldChar w:fldCharType="separate"/>
            </w:r>
            <w:r>
              <w:rPr>
                <w:noProof/>
                <w:webHidden/>
              </w:rPr>
              <w:t>30</w:t>
            </w:r>
            <w:r>
              <w:rPr>
                <w:noProof/>
                <w:webHidden/>
              </w:rPr>
              <w:fldChar w:fldCharType="end"/>
            </w:r>
          </w:hyperlink>
        </w:p>
        <w:p w:rsidR="00A72FC1" w:rsidRDefault="00A72FC1">
          <w:pPr>
            <w:pStyle w:val="TOC1"/>
            <w:tabs>
              <w:tab w:val="right" w:leader="dot" w:pos="9395"/>
            </w:tabs>
            <w:rPr>
              <w:noProof/>
              <w:sz w:val="22"/>
              <w:szCs w:val="22"/>
            </w:rPr>
          </w:pPr>
          <w:hyperlink w:anchor="_Toc164420807" w:history="1">
            <w:r w:rsidRPr="00D70C24">
              <w:rPr>
                <w:rStyle w:val="Hyperlink"/>
                <w:rFonts w:ascii="Times New Roman" w:hAnsi="Times New Roman" w:cs="Times New Roman"/>
                <w:noProof/>
              </w:rPr>
              <w:t>CHƯƠNG 3. TRIỂN KHAI PHẦN MỀM</w:t>
            </w:r>
            <w:r>
              <w:rPr>
                <w:noProof/>
                <w:webHidden/>
              </w:rPr>
              <w:tab/>
            </w:r>
            <w:r>
              <w:rPr>
                <w:noProof/>
                <w:webHidden/>
              </w:rPr>
              <w:fldChar w:fldCharType="begin"/>
            </w:r>
            <w:r>
              <w:rPr>
                <w:noProof/>
                <w:webHidden/>
              </w:rPr>
              <w:instrText xml:space="preserve"> PAGEREF _Toc164420807 \h </w:instrText>
            </w:r>
            <w:r>
              <w:rPr>
                <w:noProof/>
                <w:webHidden/>
              </w:rPr>
            </w:r>
            <w:r>
              <w:rPr>
                <w:noProof/>
                <w:webHidden/>
              </w:rPr>
              <w:fldChar w:fldCharType="separate"/>
            </w:r>
            <w:r>
              <w:rPr>
                <w:noProof/>
                <w:webHidden/>
              </w:rPr>
              <w:t>31</w:t>
            </w:r>
            <w:r>
              <w:rPr>
                <w:noProof/>
                <w:webHidden/>
              </w:rPr>
              <w:fldChar w:fldCharType="end"/>
            </w:r>
          </w:hyperlink>
        </w:p>
        <w:p w:rsidR="00A72FC1" w:rsidRDefault="00A72FC1">
          <w:pPr>
            <w:pStyle w:val="TOC2"/>
            <w:tabs>
              <w:tab w:val="right" w:leader="dot" w:pos="9395"/>
            </w:tabs>
            <w:rPr>
              <w:noProof/>
              <w:sz w:val="22"/>
              <w:szCs w:val="22"/>
            </w:rPr>
          </w:pPr>
          <w:hyperlink w:anchor="_Toc164420808" w:history="1">
            <w:r w:rsidRPr="00D70C24">
              <w:rPr>
                <w:rStyle w:val="Hyperlink"/>
                <w:rFonts w:ascii="Times New Roman" w:hAnsi="Times New Roman" w:cs="Times New Roman"/>
                <w:noProof/>
              </w:rPr>
              <w:t>3.1  Giao diện chính của Website</w:t>
            </w:r>
            <w:r>
              <w:rPr>
                <w:noProof/>
                <w:webHidden/>
              </w:rPr>
              <w:tab/>
            </w:r>
            <w:r>
              <w:rPr>
                <w:noProof/>
                <w:webHidden/>
              </w:rPr>
              <w:fldChar w:fldCharType="begin"/>
            </w:r>
            <w:r>
              <w:rPr>
                <w:noProof/>
                <w:webHidden/>
              </w:rPr>
              <w:instrText xml:space="preserve"> PAGEREF _Toc164420808 \h </w:instrText>
            </w:r>
            <w:r>
              <w:rPr>
                <w:noProof/>
                <w:webHidden/>
              </w:rPr>
            </w:r>
            <w:r>
              <w:rPr>
                <w:noProof/>
                <w:webHidden/>
              </w:rPr>
              <w:fldChar w:fldCharType="separate"/>
            </w:r>
            <w:r>
              <w:rPr>
                <w:noProof/>
                <w:webHidden/>
              </w:rPr>
              <w:t>31</w:t>
            </w:r>
            <w:r>
              <w:rPr>
                <w:noProof/>
                <w:webHidden/>
              </w:rPr>
              <w:fldChar w:fldCharType="end"/>
            </w:r>
          </w:hyperlink>
        </w:p>
        <w:p w:rsidR="00A72FC1" w:rsidRDefault="00A72FC1">
          <w:pPr>
            <w:pStyle w:val="TOC3"/>
            <w:tabs>
              <w:tab w:val="right" w:leader="dot" w:pos="9395"/>
            </w:tabs>
            <w:rPr>
              <w:noProof/>
              <w:sz w:val="22"/>
              <w:szCs w:val="22"/>
            </w:rPr>
          </w:pPr>
          <w:hyperlink w:anchor="_Toc164420809" w:history="1">
            <w:r w:rsidRPr="00D70C24">
              <w:rPr>
                <w:rStyle w:val="Hyperlink"/>
                <w:rFonts w:ascii="Times New Roman" w:hAnsi="Times New Roman" w:cs="Times New Roman"/>
                <w:noProof/>
              </w:rPr>
              <w:t>3.1.1 Giao diện trang chủ web</w:t>
            </w:r>
            <w:r>
              <w:rPr>
                <w:noProof/>
                <w:webHidden/>
              </w:rPr>
              <w:tab/>
            </w:r>
            <w:r>
              <w:rPr>
                <w:noProof/>
                <w:webHidden/>
              </w:rPr>
              <w:fldChar w:fldCharType="begin"/>
            </w:r>
            <w:r>
              <w:rPr>
                <w:noProof/>
                <w:webHidden/>
              </w:rPr>
              <w:instrText xml:space="preserve"> PAGEREF _Toc164420809 \h </w:instrText>
            </w:r>
            <w:r>
              <w:rPr>
                <w:noProof/>
                <w:webHidden/>
              </w:rPr>
            </w:r>
            <w:r>
              <w:rPr>
                <w:noProof/>
                <w:webHidden/>
              </w:rPr>
              <w:fldChar w:fldCharType="separate"/>
            </w:r>
            <w:r>
              <w:rPr>
                <w:noProof/>
                <w:webHidden/>
              </w:rPr>
              <w:t>31</w:t>
            </w:r>
            <w:r>
              <w:rPr>
                <w:noProof/>
                <w:webHidden/>
              </w:rPr>
              <w:fldChar w:fldCharType="end"/>
            </w:r>
          </w:hyperlink>
        </w:p>
        <w:p w:rsidR="00A72FC1" w:rsidRDefault="00A72FC1">
          <w:pPr>
            <w:pStyle w:val="TOC3"/>
            <w:tabs>
              <w:tab w:val="right" w:leader="dot" w:pos="9395"/>
            </w:tabs>
            <w:rPr>
              <w:noProof/>
              <w:sz w:val="22"/>
              <w:szCs w:val="22"/>
            </w:rPr>
          </w:pPr>
          <w:hyperlink w:anchor="_Toc164420810" w:history="1">
            <w:r w:rsidRPr="00D70C24">
              <w:rPr>
                <w:rStyle w:val="Hyperlink"/>
                <w:rFonts w:ascii="Times New Roman" w:hAnsi="Times New Roman" w:cs="Times New Roman"/>
                <w:noProof/>
              </w:rPr>
              <w:t>3.1.2 Giao diện giỏ hàng</w:t>
            </w:r>
            <w:r>
              <w:rPr>
                <w:noProof/>
                <w:webHidden/>
              </w:rPr>
              <w:tab/>
            </w:r>
            <w:r>
              <w:rPr>
                <w:noProof/>
                <w:webHidden/>
              </w:rPr>
              <w:fldChar w:fldCharType="begin"/>
            </w:r>
            <w:r>
              <w:rPr>
                <w:noProof/>
                <w:webHidden/>
              </w:rPr>
              <w:instrText xml:space="preserve"> PAGEREF _Toc164420810 \h </w:instrText>
            </w:r>
            <w:r>
              <w:rPr>
                <w:noProof/>
                <w:webHidden/>
              </w:rPr>
            </w:r>
            <w:r>
              <w:rPr>
                <w:noProof/>
                <w:webHidden/>
              </w:rPr>
              <w:fldChar w:fldCharType="separate"/>
            </w:r>
            <w:r>
              <w:rPr>
                <w:noProof/>
                <w:webHidden/>
              </w:rPr>
              <w:t>32</w:t>
            </w:r>
            <w:r>
              <w:rPr>
                <w:noProof/>
                <w:webHidden/>
              </w:rPr>
              <w:fldChar w:fldCharType="end"/>
            </w:r>
          </w:hyperlink>
        </w:p>
        <w:p w:rsidR="00A72FC1" w:rsidRDefault="00A72FC1">
          <w:pPr>
            <w:pStyle w:val="TOC3"/>
            <w:tabs>
              <w:tab w:val="right" w:leader="dot" w:pos="9395"/>
            </w:tabs>
            <w:rPr>
              <w:noProof/>
              <w:sz w:val="22"/>
              <w:szCs w:val="22"/>
            </w:rPr>
          </w:pPr>
          <w:hyperlink w:anchor="_Toc164420811" w:history="1">
            <w:r w:rsidRPr="00D70C24">
              <w:rPr>
                <w:rStyle w:val="Hyperlink"/>
                <w:rFonts w:ascii="Times New Roman" w:hAnsi="Times New Roman" w:cs="Times New Roman"/>
                <w:noProof/>
              </w:rPr>
              <w:t>3.1.3 Giao diện form đăng nhập</w:t>
            </w:r>
            <w:r>
              <w:rPr>
                <w:noProof/>
                <w:webHidden/>
              </w:rPr>
              <w:tab/>
            </w:r>
            <w:r>
              <w:rPr>
                <w:noProof/>
                <w:webHidden/>
              </w:rPr>
              <w:fldChar w:fldCharType="begin"/>
            </w:r>
            <w:r>
              <w:rPr>
                <w:noProof/>
                <w:webHidden/>
              </w:rPr>
              <w:instrText xml:space="preserve"> PAGEREF _Toc164420811 \h </w:instrText>
            </w:r>
            <w:r>
              <w:rPr>
                <w:noProof/>
                <w:webHidden/>
              </w:rPr>
            </w:r>
            <w:r>
              <w:rPr>
                <w:noProof/>
                <w:webHidden/>
              </w:rPr>
              <w:fldChar w:fldCharType="separate"/>
            </w:r>
            <w:r>
              <w:rPr>
                <w:noProof/>
                <w:webHidden/>
              </w:rPr>
              <w:t>33</w:t>
            </w:r>
            <w:r>
              <w:rPr>
                <w:noProof/>
                <w:webHidden/>
              </w:rPr>
              <w:fldChar w:fldCharType="end"/>
            </w:r>
          </w:hyperlink>
        </w:p>
        <w:p w:rsidR="00A72FC1" w:rsidRDefault="00A72FC1">
          <w:pPr>
            <w:pStyle w:val="TOC3"/>
            <w:tabs>
              <w:tab w:val="right" w:leader="dot" w:pos="9395"/>
            </w:tabs>
            <w:rPr>
              <w:noProof/>
              <w:sz w:val="22"/>
              <w:szCs w:val="22"/>
            </w:rPr>
          </w:pPr>
          <w:hyperlink w:anchor="_Toc164420812" w:history="1">
            <w:r w:rsidRPr="00D70C24">
              <w:rPr>
                <w:rStyle w:val="Hyperlink"/>
                <w:rFonts w:ascii="Times New Roman" w:hAnsi="Times New Roman" w:cs="Times New Roman"/>
                <w:noProof/>
              </w:rPr>
              <w:t>3.1.4  Giao diện quản lý sản phẩm</w:t>
            </w:r>
            <w:r>
              <w:rPr>
                <w:noProof/>
                <w:webHidden/>
              </w:rPr>
              <w:tab/>
            </w:r>
            <w:r>
              <w:rPr>
                <w:noProof/>
                <w:webHidden/>
              </w:rPr>
              <w:fldChar w:fldCharType="begin"/>
            </w:r>
            <w:r>
              <w:rPr>
                <w:noProof/>
                <w:webHidden/>
              </w:rPr>
              <w:instrText xml:space="preserve"> PAGEREF _Toc164420812 \h </w:instrText>
            </w:r>
            <w:r>
              <w:rPr>
                <w:noProof/>
                <w:webHidden/>
              </w:rPr>
            </w:r>
            <w:r>
              <w:rPr>
                <w:noProof/>
                <w:webHidden/>
              </w:rPr>
              <w:fldChar w:fldCharType="separate"/>
            </w:r>
            <w:r>
              <w:rPr>
                <w:noProof/>
                <w:webHidden/>
              </w:rPr>
              <w:t>34</w:t>
            </w:r>
            <w:r>
              <w:rPr>
                <w:noProof/>
                <w:webHidden/>
              </w:rPr>
              <w:fldChar w:fldCharType="end"/>
            </w:r>
          </w:hyperlink>
        </w:p>
        <w:p w:rsidR="00A72FC1" w:rsidRDefault="00A72FC1">
          <w:pPr>
            <w:pStyle w:val="TOC3"/>
            <w:tabs>
              <w:tab w:val="right" w:leader="dot" w:pos="9395"/>
            </w:tabs>
            <w:rPr>
              <w:noProof/>
              <w:sz w:val="22"/>
              <w:szCs w:val="22"/>
            </w:rPr>
          </w:pPr>
          <w:hyperlink w:anchor="_Toc164420813" w:history="1">
            <w:r w:rsidRPr="00D70C24">
              <w:rPr>
                <w:rStyle w:val="Hyperlink"/>
                <w:rFonts w:ascii="Times New Roman" w:hAnsi="Times New Roman" w:cs="Times New Roman"/>
                <w:noProof/>
              </w:rPr>
              <w:t>3.1.5 Giao diện quản lý đơn hàng</w:t>
            </w:r>
            <w:r>
              <w:rPr>
                <w:noProof/>
                <w:webHidden/>
              </w:rPr>
              <w:tab/>
            </w:r>
            <w:r>
              <w:rPr>
                <w:noProof/>
                <w:webHidden/>
              </w:rPr>
              <w:fldChar w:fldCharType="begin"/>
            </w:r>
            <w:r>
              <w:rPr>
                <w:noProof/>
                <w:webHidden/>
              </w:rPr>
              <w:instrText xml:space="preserve"> PAGEREF _Toc164420813 \h </w:instrText>
            </w:r>
            <w:r>
              <w:rPr>
                <w:noProof/>
                <w:webHidden/>
              </w:rPr>
            </w:r>
            <w:r>
              <w:rPr>
                <w:noProof/>
                <w:webHidden/>
              </w:rPr>
              <w:fldChar w:fldCharType="separate"/>
            </w:r>
            <w:r>
              <w:rPr>
                <w:noProof/>
                <w:webHidden/>
              </w:rPr>
              <w:t>35</w:t>
            </w:r>
            <w:r>
              <w:rPr>
                <w:noProof/>
                <w:webHidden/>
              </w:rPr>
              <w:fldChar w:fldCharType="end"/>
            </w:r>
          </w:hyperlink>
        </w:p>
        <w:p w:rsidR="00A72FC1" w:rsidRDefault="00A72FC1">
          <w:pPr>
            <w:pStyle w:val="TOC3"/>
            <w:tabs>
              <w:tab w:val="right" w:leader="dot" w:pos="9395"/>
            </w:tabs>
            <w:rPr>
              <w:noProof/>
              <w:sz w:val="22"/>
              <w:szCs w:val="22"/>
            </w:rPr>
          </w:pPr>
          <w:hyperlink w:anchor="_Toc164420814" w:history="1">
            <w:r w:rsidRPr="00D70C24">
              <w:rPr>
                <w:rStyle w:val="Hyperlink"/>
                <w:rFonts w:ascii="Times New Roman" w:hAnsi="Times New Roman" w:cs="Times New Roman"/>
                <w:noProof/>
              </w:rPr>
              <w:t>3.1.6 Giao diện quản lý chi tiết đơn hàng</w:t>
            </w:r>
            <w:r>
              <w:rPr>
                <w:noProof/>
                <w:webHidden/>
              </w:rPr>
              <w:tab/>
            </w:r>
            <w:r>
              <w:rPr>
                <w:noProof/>
                <w:webHidden/>
              </w:rPr>
              <w:fldChar w:fldCharType="begin"/>
            </w:r>
            <w:r>
              <w:rPr>
                <w:noProof/>
                <w:webHidden/>
              </w:rPr>
              <w:instrText xml:space="preserve"> PAGEREF _Toc164420814 \h </w:instrText>
            </w:r>
            <w:r>
              <w:rPr>
                <w:noProof/>
                <w:webHidden/>
              </w:rPr>
            </w:r>
            <w:r>
              <w:rPr>
                <w:noProof/>
                <w:webHidden/>
              </w:rPr>
              <w:fldChar w:fldCharType="separate"/>
            </w:r>
            <w:r>
              <w:rPr>
                <w:noProof/>
                <w:webHidden/>
              </w:rPr>
              <w:t>36</w:t>
            </w:r>
            <w:r>
              <w:rPr>
                <w:noProof/>
                <w:webHidden/>
              </w:rPr>
              <w:fldChar w:fldCharType="end"/>
            </w:r>
          </w:hyperlink>
        </w:p>
        <w:p w:rsidR="00A72FC1" w:rsidRDefault="00A72FC1">
          <w:pPr>
            <w:pStyle w:val="TOC2"/>
            <w:tabs>
              <w:tab w:val="right" w:leader="dot" w:pos="9395"/>
            </w:tabs>
            <w:rPr>
              <w:noProof/>
              <w:sz w:val="22"/>
              <w:szCs w:val="22"/>
            </w:rPr>
          </w:pPr>
          <w:hyperlink w:anchor="_Toc164420815" w:history="1">
            <w:r w:rsidRPr="00D70C24">
              <w:rPr>
                <w:rStyle w:val="Hyperlink"/>
                <w:rFonts w:ascii="Times New Roman" w:hAnsi="Times New Roman" w:cs="Times New Roman"/>
                <w:noProof/>
              </w:rPr>
              <w:t>3.2 Kết quả thực hiện kiểm thử</w:t>
            </w:r>
            <w:r>
              <w:rPr>
                <w:noProof/>
                <w:webHidden/>
              </w:rPr>
              <w:tab/>
            </w:r>
            <w:r>
              <w:rPr>
                <w:noProof/>
                <w:webHidden/>
              </w:rPr>
              <w:fldChar w:fldCharType="begin"/>
            </w:r>
            <w:r>
              <w:rPr>
                <w:noProof/>
                <w:webHidden/>
              </w:rPr>
              <w:instrText xml:space="preserve"> PAGEREF _Toc164420815 \h </w:instrText>
            </w:r>
            <w:r>
              <w:rPr>
                <w:noProof/>
                <w:webHidden/>
              </w:rPr>
            </w:r>
            <w:r>
              <w:rPr>
                <w:noProof/>
                <w:webHidden/>
              </w:rPr>
              <w:fldChar w:fldCharType="separate"/>
            </w:r>
            <w:r>
              <w:rPr>
                <w:noProof/>
                <w:webHidden/>
              </w:rPr>
              <w:t>36</w:t>
            </w:r>
            <w:r>
              <w:rPr>
                <w:noProof/>
                <w:webHidden/>
              </w:rPr>
              <w:fldChar w:fldCharType="end"/>
            </w:r>
          </w:hyperlink>
        </w:p>
        <w:p w:rsidR="00A72FC1" w:rsidRDefault="00A72FC1">
          <w:pPr>
            <w:pStyle w:val="TOC3"/>
            <w:tabs>
              <w:tab w:val="right" w:leader="dot" w:pos="9395"/>
            </w:tabs>
            <w:rPr>
              <w:noProof/>
              <w:sz w:val="22"/>
              <w:szCs w:val="22"/>
            </w:rPr>
          </w:pPr>
          <w:hyperlink w:anchor="_Toc164420816" w:history="1">
            <w:r w:rsidRPr="00D70C24">
              <w:rPr>
                <w:rStyle w:val="Hyperlink"/>
                <w:rFonts w:ascii="Times New Roman" w:hAnsi="Times New Roman" w:cs="Times New Roman"/>
                <w:noProof/>
              </w:rPr>
              <w:t>3.2.1 Kiểm thử đăng ký</w:t>
            </w:r>
            <w:r>
              <w:rPr>
                <w:noProof/>
                <w:webHidden/>
              </w:rPr>
              <w:tab/>
            </w:r>
            <w:r>
              <w:rPr>
                <w:noProof/>
                <w:webHidden/>
              </w:rPr>
              <w:fldChar w:fldCharType="begin"/>
            </w:r>
            <w:r>
              <w:rPr>
                <w:noProof/>
                <w:webHidden/>
              </w:rPr>
              <w:instrText xml:space="preserve"> PAGEREF _Toc164420816 \h </w:instrText>
            </w:r>
            <w:r>
              <w:rPr>
                <w:noProof/>
                <w:webHidden/>
              </w:rPr>
            </w:r>
            <w:r>
              <w:rPr>
                <w:noProof/>
                <w:webHidden/>
              </w:rPr>
              <w:fldChar w:fldCharType="separate"/>
            </w:r>
            <w:r>
              <w:rPr>
                <w:noProof/>
                <w:webHidden/>
              </w:rPr>
              <w:t>36</w:t>
            </w:r>
            <w:r>
              <w:rPr>
                <w:noProof/>
                <w:webHidden/>
              </w:rPr>
              <w:fldChar w:fldCharType="end"/>
            </w:r>
          </w:hyperlink>
        </w:p>
        <w:p w:rsidR="00A72FC1" w:rsidRDefault="00A72FC1">
          <w:pPr>
            <w:pStyle w:val="TOC3"/>
            <w:tabs>
              <w:tab w:val="right" w:leader="dot" w:pos="9395"/>
            </w:tabs>
            <w:rPr>
              <w:noProof/>
              <w:sz w:val="22"/>
              <w:szCs w:val="22"/>
            </w:rPr>
          </w:pPr>
          <w:hyperlink w:anchor="_Toc164420817" w:history="1">
            <w:r w:rsidRPr="00D70C24">
              <w:rPr>
                <w:rStyle w:val="Hyperlink"/>
                <w:rFonts w:ascii="Times New Roman" w:hAnsi="Times New Roman" w:cs="Times New Roman"/>
                <w:noProof/>
              </w:rPr>
              <w:t>3.2.2 Kiểm thử đăng nhập</w:t>
            </w:r>
            <w:r>
              <w:rPr>
                <w:noProof/>
                <w:webHidden/>
              </w:rPr>
              <w:tab/>
            </w:r>
            <w:r>
              <w:rPr>
                <w:noProof/>
                <w:webHidden/>
              </w:rPr>
              <w:fldChar w:fldCharType="begin"/>
            </w:r>
            <w:r>
              <w:rPr>
                <w:noProof/>
                <w:webHidden/>
              </w:rPr>
              <w:instrText xml:space="preserve"> PAGEREF _Toc164420817 \h </w:instrText>
            </w:r>
            <w:r>
              <w:rPr>
                <w:noProof/>
                <w:webHidden/>
              </w:rPr>
            </w:r>
            <w:r>
              <w:rPr>
                <w:noProof/>
                <w:webHidden/>
              </w:rPr>
              <w:fldChar w:fldCharType="separate"/>
            </w:r>
            <w:r>
              <w:rPr>
                <w:noProof/>
                <w:webHidden/>
              </w:rPr>
              <w:t>38</w:t>
            </w:r>
            <w:r>
              <w:rPr>
                <w:noProof/>
                <w:webHidden/>
              </w:rPr>
              <w:fldChar w:fldCharType="end"/>
            </w:r>
          </w:hyperlink>
        </w:p>
        <w:p w:rsidR="00A72FC1" w:rsidRDefault="00A72FC1">
          <w:pPr>
            <w:pStyle w:val="TOC3"/>
            <w:tabs>
              <w:tab w:val="right" w:leader="dot" w:pos="9395"/>
            </w:tabs>
            <w:rPr>
              <w:noProof/>
              <w:sz w:val="22"/>
              <w:szCs w:val="22"/>
            </w:rPr>
          </w:pPr>
          <w:hyperlink w:anchor="_Toc164420818" w:history="1">
            <w:r w:rsidRPr="00D70C24">
              <w:rPr>
                <w:rStyle w:val="Hyperlink"/>
                <w:rFonts w:ascii="Times New Roman" w:hAnsi="Times New Roman" w:cs="Times New Roman"/>
                <w:noProof/>
              </w:rPr>
              <w:t>3.2.3 Kiểm thử thêm sản phẩm</w:t>
            </w:r>
            <w:r>
              <w:rPr>
                <w:noProof/>
                <w:webHidden/>
              </w:rPr>
              <w:tab/>
            </w:r>
            <w:r>
              <w:rPr>
                <w:noProof/>
                <w:webHidden/>
              </w:rPr>
              <w:fldChar w:fldCharType="begin"/>
            </w:r>
            <w:r>
              <w:rPr>
                <w:noProof/>
                <w:webHidden/>
              </w:rPr>
              <w:instrText xml:space="preserve"> PAGEREF _Toc164420818 \h </w:instrText>
            </w:r>
            <w:r>
              <w:rPr>
                <w:noProof/>
                <w:webHidden/>
              </w:rPr>
            </w:r>
            <w:r>
              <w:rPr>
                <w:noProof/>
                <w:webHidden/>
              </w:rPr>
              <w:fldChar w:fldCharType="separate"/>
            </w:r>
            <w:r>
              <w:rPr>
                <w:noProof/>
                <w:webHidden/>
              </w:rPr>
              <w:t>38</w:t>
            </w:r>
            <w:r>
              <w:rPr>
                <w:noProof/>
                <w:webHidden/>
              </w:rPr>
              <w:fldChar w:fldCharType="end"/>
            </w:r>
          </w:hyperlink>
        </w:p>
        <w:p w:rsidR="00A72FC1" w:rsidRDefault="00A72FC1">
          <w:pPr>
            <w:pStyle w:val="TOC3"/>
            <w:tabs>
              <w:tab w:val="right" w:leader="dot" w:pos="9395"/>
            </w:tabs>
            <w:rPr>
              <w:noProof/>
              <w:sz w:val="22"/>
              <w:szCs w:val="22"/>
            </w:rPr>
          </w:pPr>
          <w:hyperlink w:anchor="_Toc164420819" w:history="1">
            <w:r w:rsidRPr="00D70C24">
              <w:rPr>
                <w:rStyle w:val="Hyperlink"/>
                <w:rFonts w:ascii="Times New Roman" w:hAnsi="Times New Roman" w:cs="Times New Roman"/>
                <w:noProof/>
              </w:rPr>
              <w:t>3.2.4 Kiểm thử cập nhật sản phẩm</w:t>
            </w:r>
            <w:r>
              <w:rPr>
                <w:noProof/>
                <w:webHidden/>
              </w:rPr>
              <w:tab/>
            </w:r>
            <w:r>
              <w:rPr>
                <w:noProof/>
                <w:webHidden/>
              </w:rPr>
              <w:fldChar w:fldCharType="begin"/>
            </w:r>
            <w:r>
              <w:rPr>
                <w:noProof/>
                <w:webHidden/>
              </w:rPr>
              <w:instrText xml:space="preserve"> PAGEREF _Toc164420819 \h </w:instrText>
            </w:r>
            <w:r>
              <w:rPr>
                <w:noProof/>
                <w:webHidden/>
              </w:rPr>
            </w:r>
            <w:r>
              <w:rPr>
                <w:noProof/>
                <w:webHidden/>
              </w:rPr>
              <w:fldChar w:fldCharType="separate"/>
            </w:r>
            <w:r>
              <w:rPr>
                <w:noProof/>
                <w:webHidden/>
              </w:rPr>
              <w:t>39</w:t>
            </w:r>
            <w:r>
              <w:rPr>
                <w:noProof/>
                <w:webHidden/>
              </w:rPr>
              <w:fldChar w:fldCharType="end"/>
            </w:r>
          </w:hyperlink>
        </w:p>
        <w:p w:rsidR="00A72FC1" w:rsidRDefault="00A72FC1">
          <w:pPr>
            <w:pStyle w:val="TOC3"/>
            <w:tabs>
              <w:tab w:val="right" w:leader="dot" w:pos="9395"/>
            </w:tabs>
            <w:rPr>
              <w:noProof/>
              <w:sz w:val="22"/>
              <w:szCs w:val="22"/>
            </w:rPr>
          </w:pPr>
          <w:hyperlink w:anchor="_Toc164420820" w:history="1">
            <w:r w:rsidRPr="00D70C24">
              <w:rPr>
                <w:rStyle w:val="Hyperlink"/>
                <w:rFonts w:ascii="Times New Roman" w:hAnsi="Times New Roman" w:cs="Times New Roman"/>
                <w:noProof/>
              </w:rPr>
              <w:t>3.2.5 Kiểm thử xóa sản phẩm</w:t>
            </w:r>
            <w:r>
              <w:rPr>
                <w:noProof/>
                <w:webHidden/>
              </w:rPr>
              <w:tab/>
            </w:r>
            <w:r>
              <w:rPr>
                <w:noProof/>
                <w:webHidden/>
              </w:rPr>
              <w:fldChar w:fldCharType="begin"/>
            </w:r>
            <w:r>
              <w:rPr>
                <w:noProof/>
                <w:webHidden/>
              </w:rPr>
              <w:instrText xml:space="preserve"> PAGEREF _Toc164420820 \h </w:instrText>
            </w:r>
            <w:r>
              <w:rPr>
                <w:noProof/>
                <w:webHidden/>
              </w:rPr>
            </w:r>
            <w:r>
              <w:rPr>
                <w:noProof/>
                <w:webHidden/>
              </w:rPr>
              <w:fldChar w:fldCharType="separate"/>
            </w:r>
            <w:r>
              <w:rPr>
                <w:noProof/>
                <w:webHidden/>
              </w:rPr>
              <w:t>40</w:t>
            </w:r>
            <w:r>
              <w:rPr>
                <w:noProof/>
                <w:webHidden/>
              </w:rPr>
              <w:fldChar w:fldCharType="end"/>
            </w:r>
          </w:hyperlink>
        </w:p>
        <w:p w:rsidR="00A72FC1" w:rsidRDefault="00A72FC1">
          <w:pPr>
            <w:pStyle w:val="TOC3"/>
            <w:tabs>
              <w:tab w:val="right" w:leader="dot" w:pos="9395"/>
            </w:tabs>
            <w:rPr>
              <w:noProof/>
              <w:sz w:val="22"/>
              <w:szCs w:val="22"/>
            </w:rPr>
          </w:pPr>
          <w:hyperlink w:anchor="_Toc164420821" w:history="1">
            <w:r w:rsidRPr="00D70C24">
              <w:rPr>
                <w:rStyle w:val="Hyperlink"/>
                <w:rFonts w:ascii="Times New Roman" w:hAnsi="Times New Roman" w:cs="Times New Roman"/>
                <w:noProof/>
              </w:rPr>
              <w:t>3.2.8 Kiểm thử xóa loại sản phẩm</w:t>
            </w:r>
            <w:r>
              <w:rPr>
                <w:noProof/>
                <w:webHidden/>
              </w:rPr>
              <w:tab/>
            </w:r>
            <w:r>
              <w:rPr>
                <w:noProof/>
                <w:webHidden/>
              </w:rPr>
              <w:fldChar w:fldCharType="begin"/>
            </w:r>
            <w:r>
              <w:rPr>
                <w:noProof/>
                <w:webHidden/>
              </w:rPr>
              <w:instrText xml:space="preserve"> PAGEREF _Toc164420821 \h </w:instrText>
            </w:r>
            <w:r>
              <w:rPr>
                <w:noProof/>
                <w:webHidden/>
              </w:rPr>
            </w:r>
            <w:r>
              <w:rPr>
                <w:noProof/>
                <w:webHidden/>
              </w:rPr>
              <w:fldChar w:fldCharType="separate"/>
            </w:r>
            <w:r>
              <w:rPr>
                <w:noProof/>
                <w:webHidden/>
              </w:rPr>
              <w:t>42</w:t>
            </w:r>
            <w:r>
              <w:rPr>
                <w:noProof/>
                <w:webHidden/>
              </w:rPr>
              <w:fldChar w:fldCharType="end"/>
            </w:r>
          </w:hyperlink>
        </w:p>
        <w:p w:rsidR="00A72FC1" w:rsidRDefault="00A72FC1">
          <w:pPr>
            <w:pStyle w:val="TOC3"/>
            <w:tabs>
              <w:tab w:val="right" w:leader="dot" w:pos="9395"/>
            </w:tabs>
            <w:rPr>
              <w:noProof/>
              <w:sz w:val="22"/>
              <w:szCs w:val="22"/>
            </w:rPr>
          </w:pPr>
          <w:hyperlink w:anchor="_Toc164420822" w:history="1">
            <w:r w:rsidRPr="00D70C24">
              <w:rPr>
                <w:rStyle w:val="Hyperlink"/>
                <w:rFonts w:ascii="Times New Roman" w:hAnsi="Times New Roman" w:cs="Times New Roman"/>
                <w:noProof/>
              </w:rPr>
              <w:t>3.2.9 Kiểm thử tìm kiếm sản phẩm</w:t>
            </w:r>
            <w:r>
              <w:rPr>
                <w:noProof/>
                <w:webHidden/>
              </w:rPr>
              <w:tab/>
            </w:r>
            <w:r>
              <w:rPr>
                <w:noProof/>
                <w:webHidden/>
              </w:rPr>
              <w:fldChar w:fldCharType="begin"/>
            </w:r>
            <w:r>
              <w:rPr>
                <w:noProof/>
                <w:webHidden/>
              </w:rPr>
              <w:instrText xml:space="preserve"> PAGEREF _Toc164420822 \h </w:instrText>
            </w:r>
            <w:r>
              <w:rPr>
                <w:noProof/>
                <w:webHidden/>
              </w:rPr>
            </w:r>
            <w:r>
              <w:rPr>
                <w:noProof/>
                <w:webHidden/>
              </w:rPr>
              <w:fldChar w:fldCharType="separate"/>
            </w:r>
            <w:r>
              <w:rPr>
                <w:noProof/>
                <w:webHidden/>
              </w:rPr>
              <w:t>44</w:t>
            </w:r>
            <w:r>
              <w:rPr>
                <w:noProof/>
                <w:webHidden/>
              </w:rPr>
              <w:fldChar w:fldCharType="end"/>
            </w:r>
          </w:hyperlink>
        </w:p>
        <w:p w:rsidR="00A72FC1" w:rsidRDefault="00A72FC1">
          <w:pPr>
            <w:pStyle w:val="TOC3"/>
            <w:tabs>
              <w:tab w:val="right" w:leader="dot" w:pos="9395"/>
            </w:tabs>
            <w:rPr>
              <w:noProof/>
              <w:sz w:val="22"/>
              <w:szCs w:val="22"/>
            </w:rPr>
          </w:pPr>
          <w:hyperlink w:anchor="_Toc164420823" w:history="1">
            <w:r w:rsidRPr="00D70C24">
              <w:rPr>
                <w:rStyle w:val="Hyperlink"/>
                <w:rFonts w:ascii="Times New Roman" w:hAnsi="Times New Roman" w:cs="Times New Roman"/>
                <w:noProof/>
              </w:rPr>
              <w:t>3.2.10 Kiểm thử cập nhật thông tin đơn hàng</w:t>
            </w:r>
            <w:r>
              <w:rPr>
                <w:noProof/>
                <w:webHidden/>
              </w:rPr>
              <w:tab/>
            </w:r>
            <w:r>
              <w:rPr>
                <w:noProof/>
                <w:webHidden/>
              </w:rPr>
              <w:fldChar w:fldCharType="begin"/>
            </w:r>
            <w:r>
              <w:rPr>
                <w:noProof/>
                <w:webHidden/>
              </w:rPr>
              <w:instrText xml:space="preserve"> PAGEREF _Toc164420823 \h </w:instrText>
            </w:r>
            <w:r>
              <w:rPr>
                <w:noProof/>
                <w:webHidden/>
              </w:rPr>
            </w:r>
            <w:r>
              <w:rPr>
                <w:noProof/>
                <w:webHidden/>
              </w:rPr>
              <w:fldChar w:fldCharType="separate"/>
            </w:r>
            <w:r>
              <w:rPr>
                <w:noProof/>
                <w:webHidden/>
              </w:rPr>
              <w:t>44</w:t>
            </w:r>
            <w:r>
              <w:rPr>
                <w:noProof/>
                <w:webHidden/>
              </w:rPr>
              <w:fldChar w:fldCharType="end"/>
            </w:r>
          </w:hyperlink>
        </w:p>
        <w:p w:rsidR="00A72FC1" w:rsidRDefault="00A72FC1">
          <w:pPr>
            <w:pStyle w:val="TOC3"/>
            <w:tabs>
              <w:tab w:val="right" w:leader="dot" w:pos="9395"/>
            </w:tabs>
            <w:rPr>
              <w:noProof/>
              <w:sz w:val="22"/>
              <w:szCs w:val="22"/>
            </w:rPr>
          </w:pPr>
          <w:hyperlink w:anchor="_Toc164420824" w:history="1">
            <w:r w:rsidRPr="00D70C24">
              <w:rPr>
                <w:rStyle w:val="Hyperlink"/>
                <w:rFonts w:ascii="Times New Roman" w:hAnsi="Times New Roman" w:cs="Times New Roman"/>
                <w:noProof/>
              </w:rPr>
              <w:t>3.2.11 Kiểm thử xóa đơn hàng</w:t>
            </w:r>
            <w:r>
              <w:rPr>
                <w:noProof/>
                <w:webHidden/>
              </w:rPr>
              <w:tab/>
            </w:r>
            <w:r>
              <w:rPr>
                <w:noProof/>
                <w:webHidden/>
              </w:rPr>
              <w:fldChar w:fldCharType="begin"/>
            </w:r>
            <w:r>
              <w:rPr>
                <w:noProof/>
                <w:webHidden/>
              </w:rPr>
              <w:instrText xml:space="preserve"> PAGEREF _Toc164420824 \h </w:instrText>
            </w:r>
            <w:r>
              <w:rPr>
                <w:noProof/>
                <w:webHidden/>
              </w:rPr>
            </w:r>
            <w:r>
              <w:rPr>
                <w:noProof/>
                <w:webHidden/>
              </w:rPr>
              <w:fldChar w:fldCharType="separate"/>
            </w:r>
            <w:r>
              <w:rPr>
                <w:noProof/>
                <w:webHidden/>
              </w:rPr>
              <w:t>45</w:t>
            </w:r>
            <w:r>
              <w:rPr>
                <w:noProof/>
                <w:webHidden/>
              </w:rPr>
              <w:fldChar w:fldCharType="end"/>
            </w:r>
          </w:hyperlink>
        </w:p>
        <w:p w:rsidR="00A72FC1" w:rsidRDefault="00A72FC1">
          <w:pPr>
            <w:pStyle w:val="TOC3"/>
            <w:tabs>
              <w:tab w:val="right" w:leader="dot" w:pos="9395"/>
            </w:tabs>
            <w:rPr>
              <w:noProof/>
              <w:sz w:val="22"/>
              <w:szCs w:val="22"/>
            </w:rPr>
          </w:pPr>
          <w:hyperlink w:anchor="_Toc164420825" w:history="1">
            <w:r w:rsidRPr="00D70C24">
              <w:rPr>
                <w:rStyle w:val="Hyperlink"/>
                <w:rFonts w:ascii="Times New Roman" w:hAnsi="Times New Roman" w:cs="Times New Roman"/>
                <w:noProof/>
              </w:rPr>
              <w:t>3.2.12 Kiểm thử xóa người dùng</w:t>
            </w:r>
            <w:r>
              <w:rPr>
                <w:noProof/>
                <w:webHidden/>
              </w:rPr>
              <w:tab/>
            </w:r>
            <w:r>
              <w:rPr>
                <w:noProof/>
                <w:webHidden/>
              </w:rPr>
              <w:fldChar w:fldCharType="begin"/>
            </w:r>
            <w:r>
              <w:rPr>
                <w:noProof/>
                <w:webHidden/>
              </w:rPr>
              <w:instrText xml:space="preserve"> PAGEREF _Toc164420825 \h </w:instrText>
            </w:r>
            <w:r>
              <w:rPr>
                <w:noProof/>
                <w:webHidden/>
              </w:rPr>
            </w:r>
            <w:r>
              <w:rPr>
                <w:noProof/>
                <w:webHidden/>
              </w:rPr>
              <w:fldChar w:fldCharType="separate"/>
            </w:r>
            <w:r>
              <w:rPr>
                <w:noProof/>
                <w:webHidden/>
              </w:rPr>
              <w:t>45</w:t>
            </w:r>
            <w:r>
              <w:rPr>
                <w:noProof/>
                <w:webHidden/>
              </w:rPr>
              <w:fldChar w:fldCharType="end"/>
            </w:r>
          </w:hyperlink>
        </w:p>
        <w:p w:rsidR="00A72FC1" w:rsidRDefault="00A72FC1">
          <w:pPr>
            <w:pStyle w:val="TOC1"/>
            <w:tabs>
              <w:tab w:val="right" w:leader="dot" w:pos="9395"/>
            </w:tabs>
            <w:rPr>
              <w:noProof/>
              <w:sz w:val="22"/>
              <w:szCs w:val="22"/>
            </w:rPr>
          </w:pPr>
          <w:hyperlink w:anchor="_Toc164420826" w:history="1">
            <w:r w:rsidRPr="00D70C24">
              <w:rPr>
                <w:rStyle w:val="Hyperlink"/>
                <w:rFonts w:ascii="Times New Roman" w:hAnsi="Times New Roman" w:cs="Times New Roman"/>
                <w:noProof/>
              </w:rPr>
              <w:t>TỔNG KẾT VÀ HƯỚNG PHÁT TRIỂN</w:t>
            </w:r>
            <w:r>
              <w:rPr>
                <w:noProof/>
                <w:webHidden/>
              </w:rPr>
              <w:tab/>
            </w:r>
            <w:r>
              <w:rPr>
                <w:noProof/>
                <w:webHidden/>
              </w:rPr>
              <w:fldChar w:fldCharType="begin"/>
            </w:r>
            <w:r>
              <w:rPr>
                <w:noProof/>
                <w:webHidden/>
              </w:rPr>
              <w:instrText xml:space="preserve"> PAGEREF _Toc164420826 \h </w:instrText>
            </w:r>
            <w:r>
              <w:rPr>
                <w:noProof/>
                <w:webHidden/>
              </w:rPr>
            </w:r>
            <w:r>
              <w:rPr>
                <w:noProof/>
                <w:webHidden/>
              </w:rPr>
              <w:fldChar w:fldCharType="separate"/>
            </w:r>
            <w:r>
              <w:rPr>
                <w:noProof/>
                <w:webHidden/>
              </w:rPr>
              <w:t>47</w:t>
            </w:r>
            <w:r>
              <w:rPr>
                <w:noProof/>
                <w:webHidden/>
              </w:rPr>
              <w:fldChar w:fldCharType="end"/>
            </w:r>
          </w:hyperlink>
        </w:p>
        <w:p w:rsidR="00202278" w:rsidRDefault="008F1D2A">
          <w:pPr>
            <w:widowControl w:val="0"/>
            <w:tabs>
              <w:tab w:val="left" w:pos="9120"/>
              <w:tab w:val="right" w:pos="12000"/>
            </w:tabs>
            <w:spacing w:before="60"/>
            <w:ind w:rightChars="318" w:right="763"/>
            <w:rPr>
              <w:rFonts w:ascii="Times New Roman" w:hAnsi="Times New Roman" w:cs="Times New Roman"/>
              <w:b/>
              <w:color w:val="000000"/>
            </w:rPr>
          </w:pPr>
          <w:r>
            <w:rPr>
              <w:rFonts w:ascii="Times New Roman" w:hAnsi="Times New Roman" w:cs="Times New Roman"/>
            </w:rPr>
            <w:fldChar w:fldCharType="end"/>
          </w:r>
        </w:p>
      </w:sdtContent>
    </w:sdt>
    <w:p w:rsidR="00202278" w:rsidRDefault="00202278">
      <w:pPr>
        <w:keepNext/>
        <w:keepLines/>
        <w:tabs>
          <w:tab w:val="left" w:pos="8880"/>
        </w:tabs>
        <w:spacing w:before="240" w:line="259" w:lineRule="auto"/>
        <w:ind w:rightChars="318" w:right="763"/>
        <w:jc w:val="center"/>
        <w:rPr>
          <w:rFonts w:ascii="Times New Roman" w:hAnsi="Times New Roman" w:cs="Times New Roman"/>
          <w:b/>
          <w:sz w:val="28"/>
          <w:szCs w:val="28"/>
        </w:rPr>
      </w:pPr>
    </w:p>
    <w:p w:rsidR="00202278" w:rsidRDefault="00202278">
      <w:pPr>
        <w:rPr>
          <w:rFonts w:ascii="Times New Roman" w:hAnsi="Times New Roman" w:cs="Times New Roman"/>
        </w:rPr>
      </w:pPr>
    </w:p>
    <w:p w:rsidR="008F1D2A" w:rsidRDefault="008F1D2A">
      <w:pPr>
        <w:rPr>
          <w:rFonts w:ascii="Times New Roman" w:hAnsi="Times New Roman" w:cs="Times New Roman"/>
        </w:rPr>
      </w:pPr>
      <w:r>
        <w:rPr>
          <w:rFonts w:ascii="Times New Roman" w:hAnsi="Times New Roman" w:cs="Times New Roman"/>
        </w:rPr>
        <w:br w:type="page"/>
      </w:r>
    </w:p>
    <w:p w:rsidR="00202278" w:rsidRDefault="00202278">
      <w:pPr>
        <w:rPr>
          <w:rFonts w:ascii="Times New Roman" w:hAnsi="Times New Roman" w:cs="Times New Roman"/>
        </w:rPr>
      </w:pPr>
    </w:p>
    <w:p w:rsidR="00202278" w:rsidRDefault="00202278">
      <w:pPr>
        <w:rPr>
          <w:rFonts w:ascii="Times New Roman" w:hAnsi="Times New Roman" w:cs="Times New Roman"/>
        </w:rPr>
      </w:pPr>
    </w:p>
    <w:p w:rsidR="00202278" w:rsidRDefault="00202278">
      <w:pPr>
        <w:rPr>
          <w:rFonts w:ascii="Times New Roman" w:hAnsi="Times New Roman" w:cs="Times New Roman"/>
        </w:rPr>
      </w:pPr>
    </w:p>
    <w:p w:rsidR="00202278" w:rsidRDefault="00202278">
      <w:pPr>
        <w:rPr>
          <w:rFonts w:ascii="Times New Roman" w:hAnsi="Times New Roman" w:cs="Times New Roman"/>
        </w:rPr>
      </w:pPr>
    </w:p>
    <w:p w:rsidR="00202278" w:rsidRDefault="00202278">
      <w:pPr>
        <w:rPr>
          <w:rFonts w:ascii="Times New Roman" w:hAnsi="Times New Roman" w:cs="Times New Roman"/>
        </w:rPr>
      </w:pPr>
    </w:p>
    <w:p w:rsidR="00202278" w:rsidRDefault="008F1D2A">
      <w:pPr>
        <w:pStyle w:val="Heading1"/>
        <w:rPr>
          <w:rFonts w:ascii="Times New Roman" w:hAnsi="Times New Roman" w:cs="Times New Roman"/>
        </w:rPr>
      </w:pPr>
      <w:bookmarkStart w:id="1" w:name="_Toc164420755"/>
      <w:r>
        <w:rPr>
          <w:rFonts w:ascii="Times New Roman" w:hAnsi="Times New Roman" w:cs="Times New Roman"/>
        </w:rPr>
        <w:t>LỜI NÓI ĐẦU</w:t>
      </w:r>
      <w:bookmarkEnd w:id="1"/>
    </w:p>
    <w:p w:rsidR="00202278" w:rsidRDefault="008F1D2A">
      <w:pPr>
        <w:widowControl w:val="0"/>
        <w:spacing w:before="319" w:line="376" w:lineRule="auto"/>
        <w:ind w:left="101" w:right="681" w:firstLine="72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Trên thực tế không có sự thành công nào mà không gắn liền </w:t>
      </w:r>
      <w:proofErr w:type="gramStart"/>
      <w:r>
        <w:rPr>
          <w:rFonts w:ascii="Times New Roman" w:hAnsi="Times New Roman" w:cs="Times New Roman"/>
          <w:color w:val="000000"/>
          <w:sz w:val="28"/>
          <w:szCs w:val="28"/>
        </w:rPr>
        <w:t>với  những</w:t>
      </w:r>
      <w:proofErr w:type="gramEnd"/>
      <w:r>
        <w:rPr>
          <w:rFonts w:ascii="Times New Roman" w:hAnsi="Times New Roman" w:cs="Times New Roman"/>
          <w:color w:val="000000"/>
          <w:sz w:val="28"/>
          <w:szCs w:val="28"/>
        </w:rPr>
        <w:t xml:space="preserve">  sự hỗ trợ, sự giúp đỡ dù ít hay nhiều, dù là trực tiếp hay gián tiếp của người khác. Trong suốt thời gian từ khi bắt đầu học tập, chúng em đã nhận được rất nhiều sự quan tâm, giúp đỡ của Thầy Cô, gia đình và bạn bè.</w:t>
      </w:r>
    </w:p>
    <w:p w:rsidR="00202278" w:rsidRDefault="008F1D2A">
      <w:pPr>
        <w:widowControl w:val="0"/>
        <w:spacing w:before="117" w:line="374" w:lineRule="auto"/>
        <w:ind w:left="101" w:right="682" w:firstLine="721"/>
        <w:jc w:val="both"/>
        <w:rPr>
          <w:rFonts w:ascii="Times New Roman" w:hAnsi="Times New Roman" w:cs="Times New Roman"/>
          <w:color w:val="000000"/>
          <w:sz w:val="28"/>
          <w:szCs w:val="28"/>
        </w:rPr>
      </w:pPr>
      <w:r>
        <w:rPr>
          <w:rFonts w:ascii="Times New Roman" w:hAnsi="Times New Roman" w:cs="Times New Roman"/>
          <w:color w:val="000000"/>
          <w:sz w:val="28"/>
          <w:szCs w:val="28"/>
        </w:rPr>
        <w:t>Em xin chân thành c</w:t>
      </w:r>
      <w:r>
        <w:rPr>
          <w:rFonts w:ascii="Times New Roman" w:hAnsi="Times New Roman" w:cs="Times New Roman"/>
          <w:sz w:val="28"/>
          <w:szCs w:val="28"/>
        </w:rPr>
        <w:t>ảm</w:t>
      </w:r>
      <w:r>
        <w:rPr>
          <w:rFonts w:ascii="Times New Roman" w:hAnsi="Times New Roman" w:cs="Times New Roman"/>
          <w:color w:val="000000"/>
          <w:sz w:val="28"/>
          <w:szCs w:val="28"/>
        </w:rPr>
        <w:t xml:space="preserve"> ơn cô đã tận tâm hướng dẫn chúng em qua từng buổi học trên lớp cũng như </w:t>
      </w:r>
      <w:proofErr w:type="gramStart"/>
      <w:r>
        <w:rPr>
          <w:rFonts w:ascii="Times New Roman" w:hAnsi="Times New Roman" w:cs="Times New Roman"/>
          <w:color w:val="000000"/>
          <w:sz w:val="28"/>
          <w:szCs w:val="28"/>
        </w:rPr>
        <w:t>những  buổi</w:t>
      </w:r>
      <w:proofErr w:type="gramEnd"/>
      <w:r>
        <w:rPr>
          <w:rFonts w:ascii="Times New Roman" w:hAnsi="Times New Roman" w:cs="Times New Roman"/>
          <w:color w:val="000000"/>
          <w:sz w:val="28"/>
          <w:szCs w:val="28"/>
        </w:rPr>
        <w:t xml:space="preserve">  nói  chuyện,  thảo  luận  về môn học. Trong thời gian được học tập và thực hành dưới sự hướng dẫn của </w:t>
      </w:r>
      <w:proofErr w:type="gramStart"/>
      <w:r>
        <w:rPr>
          <w:rFonts w:ascii="Times New Roman" w:hAnsi="Times New Roman" w:cs="Times New Roman"/>
          <w:color w:val="000000"/>
          <w:sz w:val="28"/>
          <w:szCs w:val="28"/>
        </w:rPr>
        <w:t>thầy  cô</w:t>
      </w:r>
      <w:proofErr w:type="gramEnd"/>
      <w:r>
        <w:rPr>
          <w:rFonts w:ascii="Times New Roman" w:hAnsi="Times New Roman" w:cs="Times New Roman"/>
          <w:color w:val="000000"/>
          <w:sz w:val="28"/>
          <w:szCs w:val="28"/>
        </w:rPr>
        <w:t xml:space="preserve">, em không những thu được rất nhiều kiến thức bổ ích, mà còn được truyền sự say mê và thích thú đối với bộ môn “ Thực tập hệ thống thông tin quản lý ”. Nếu không có những lời hướng dẫn, dạy </w:t>
      </w:r>
      <w:proofErr w:type="gramStart"/>
      <w:r>
        <w:rPr>
          <w:rFonts w:ascii="Times New Roman" w:hAnsi="Times New Roman" w:cs="Times New Roman"/>
          <w:color w:val="000000"/>
          <w:sz w:val="28"/>
          <w:szCs w:val="28"/>
        </w:rPr>
        <w:t>bảo  của</w:t>
      </w:r>
      <w:proofErr w:type="gramEnd"/>
      <w:r>
        <w:rPr>
          <w:rFonts w:ascii="Times New Roman" w:hAnsi="Times New Roman" w:cs="Times New Roman"/>
          <w:color w:val="000000"/>
          <w:sz w:val="28"/>
          <w:szCs w:val="28"/>
        </w:rPr>
        <w:t xml:space="preserve"> thầy  cô thì em nghĩ  đồ án  này  của em rất khó có thể hoàn thành được.</w:t>
      </w:r>
    </w:p>
    <w:p w:rsidR="00202278" w:rsidRDefault="008F1D2A">
      <w:pPr>
        <w:widowControl w:val="0"/>
        <w:spacing w:before="119" w:line="376" w:lineRule="auto"/>
        <w:ind w:left="101" w:right="678" w:firstLine="721"/>
        <w:jc w:val="both"/>
        <w:rPr>
          <w:rFonts w:ascii="Times New Roman" w:hAnsi="Times New Roman" w:cs="Times New Roman"/>
          <w:color w:val="000000"/>
          <w:sz w:val="28"/>
          <w:szCs w:val="28"/>
        </w:rPr>
      </w:pPr>
      <w:bookmarkStart w:id="2" w:name="_heading=h.1x0gk37" w:colFirst="0" w:colLast="0"/>
      <w:bookmarkEnd w:id="2"/>
      <w:r>
        <w:rPr>
          <w:rFonts w:ascii="Times New Roman" w:hAnsi="Times New Roman" w:cs="Times New Roman"/>
          <w:color w:val="000000"/>
          <w:sz w:val="28"/>
          <w:szCs w:val="28"/>
        </w:rPr>
        <w:t xml:space="preserve">Mặc dù đã rất cố gắng hoàn thiện đồ án với tất cả sự nỗ lực, tuy </w:t>
      </w:r>
      <w:proofErr w:type="gramStart"/>
      <w:r>
        <w:rPr>
          <w:rFonts w:ascii="Times New Roman" w:hAnsi="Times New Roman" w:cs="Times New Roman"/>
          <w:color w:val="000000"/>
          <w:sz w:val="28"/>
          <w:szCs w:val="28"/>
        </w:rPr>
        <w:t>nhiên,  do</w:t>
      </w:r>
      <w:proofErr w:type="gramEnd"/>
      <w:r>
        <w:rPr>
          <w:rFonts w:ascii="Times New Roman" w:hAnsi="Times New Roman" w:cs="Times New Roman"/>
          <w:color w:val="000000"/>
          <w:sz w:val="28"/>
          <w:szCs w:val="28"/>
        </w:rPr>
        <w:t xml:space="preserve">  bước đầu đi vào thực tế, tìm hiểu và xây dựng đồ án trong thời gian  có hạn,  và  kiến thức còn hạn chế, nhiều bỡ ngỡ, nên đồ án “</w:t>
      </w:r>
      <w:r>
        <w:rPr>
          <w:rFonts w:ascii="Times New Roman" w:hAnsi="Times New Roman" w:cs="Times New Roman"/>
          <w:b/>
          <w:color w:val="000000"/>
          <w:sz w:val="28"/>
          <w:szCs w:val="28"/>
        </w:rPr>
        <w:t xml:space="preserve">Xây dựng hệ thống website bán </w:t>
      </w:r>
      <w:r>
        <w:rPr>
          <w:rFonts w:ascii="Times New Roman" w:hAnsi="Times New Roman" w:cs="Times New Roman"/>
          <w:b/>
          <w:color w:val="000000"/>
          <w:sz w:val="28"/>
          <w:szCs w:val="28"/>
          <w:lang w:val="vi-VN"/>
        </w:rPr>
        <w:t>quần áo</w:t>
      </w:r>
      <w:r>
        <w:rPr>
          <w:rFonts w:ascii="Times New Roman" w:hAnsi="Times New Roman" w:cs="Times New Roman"/>
          <w:color w:val="000000"/>
          <w:sz w:val="28"/>
          <w:szCs w:val="28"/>
        </w:rPr>
        <w:t>” chắc chắn sẽ không thể tránh khỏi những thiếu sót. Em rất mong nhận được sự quan tâm, thông cảm và những đóng góp quý báu của các thầy cô và các bạn để đồ án này ngày càng hoàn thiện hơn.</w:t>
      </w:r>
    </w:p>
    <w:p w:rsidR="00202278" w:rsidRDefault="008F1D2A">
      <w:pPr>
        <w:widowControl w:val="0"/>
        <w:spacing w:before="115" w:line="376" w:lineRule="auto"/>
        <w:ind w:left="101" w:right="692" w:firstLine="721"/>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Sau cùng, em xin kính chúc các </w:t>
      </w:r>
      <w:proofErr w:type="gramStart"/>
      <w:r>
        <w:rPr>
          <w:rFonts w:ascii="Times New Roman" w:hAnsi="Times New Roman" w:cs="Times New Roman"/>
          <w:color w:val="000000"/>
          <w:sz w:val="28"/>
          <w:szCs w:val="28"/>
        </w:rPr>
        <w:t>thầy  cô</w:t>
      </w:r>
      <w:proofErr w:type="gramEnd"/>
      <w:r>
        <w:rPr>
          <w:rFonts w:ascii="Times New Roman" w:hAnsi="Times New Roman" w:cs="Times New Roman"/>
          <w:color w:val="000000"/>
          <w:sz w:val="28"/>
          <w:szCs w:val="28"/>
        </w:rPr>
        <w:t xml:space="preserve"> trong  Khoa  Công  Nghệ  Thông Tin dồi dào sức khỏe, niềm tin để tiếp tục thực hiện sứ mệnh cao đẹp của mình là truyền đạt kiến thức cho thế hệ mai sau.</w:t>
      </w:r>
    </w:p>
    <w:p w:rsidR="00202278" w:rsidRDefault="00202278">
      <w:pPr>
        <w:jc w:val="both"/>
        <w:rPr>
          <w:rFonts w:ascii="Times New Roman" w:hAnsi="Times New Roman" w:cs="Times New Roman"/>
          <w:color w:val="000000"/>
          <w:sz w:val="28"/>
          <w:szCs w:val="28"/>
        </w:rPr>
      </w:pPr>
    </w:p>
    <w:p w:rsidR="00202278" w:rsidRDefault="00202278">
      <w:pPr>
        <w:spacing w:after="120" w:line="312" w:lineRule="auto"/>
        <w:rPr>
          <w:rFonts w:ascii="Times New Roman" w:hAnsi="Times New Roman" w:cs="Times New Roman"/>
          <w:b/>
          <w:color w:val="000000"/>
          <w:sz w:val="28"/>
          <w:szCs w:val="28"/>
        </w:rPr>
      </w:pPr>
    </w:p>
    <w:p w:rsidR="00202278" w:rsidRDefault="008F1D2A">
      <w:pPr>
        <w:pStyle w:val="Heading1"/>
        <w:rPr>
          <w:rFonts w:ascii="Times New Roman" w:hAnsi="Times New Roman" w:cs="Times New Roman"/>
        </w:rPr>
      </w:pPr>
      <w:bookmarkStart w:id="3" w:name="_Toc164420756"/>
      <w:r>
        <w:rPr>
          <w:rFonts w:ascii="Times New Roman" w:hAnsi="Times New Roman" w:cs="Times New Roman"/>
        </w:rPr>
        <w:lastRenderedPageBreak/>
        <w:t>CHƯƠNG 1. KHẢO SÁT HIỆN TRẠNG VÀ XÁC LẬP DỰ ÁN</w:t>
      </w:r>
      <w:bookmarkEnd w:id="3"/>
    </w:p>
    <w:p w:rsidR="00202278" w:rsidRDefault="00202278">
      <w:pPr>
        <w:rPr>
          <w:rFonts w:ascii="Times New Roman" w:hAnsi="Times New Roman" w:cs="Times New Roman"/>
        </w:rPr>
      </w:pPr>
    </w:p>
    <w:p w:rsidR="00202278" w:rsidRDefault="008F1D2A">
      <w:pPr>
        <w:pStyle w:val="Heading2"/>
        <w:numPr>
          <w:ilvl w:val="1"/>
          <w:numId w:val="6"/>
        </w:numPr>
        <w:rPr>
          <w:rFonts w:ascii="Times New Roman" w:hAnsi="Times New Roman" w:cs="Times New Roman"/>
        </w:rPr>
      </w:pPr>
      <w:bookmarkStart w:id="4" w:name="_Toc164420757"/>
      <w:r>
        <w:rPr>
          <w:rFonts w:ascii="Times New Roman" w:hAnsi="Times New Roman" w:cs="Times New Roman"/>
        </w:rPr>
        <w:t>Tìm hiểu “Xây dựng website bán đồng hồ”</w:t>
      </w:r>
      <w:bookmarkEnd w:id="4"/>
    </w:p>
    <w:p w:rsidR="00202278" w:rsidRDefault="008F1D2A">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Trong thời đại công nghệ thông tin như hiện nay, khi mà Internet trở nên thân quen và dần trở thành một công cụ không thể thiếu trong cuộc sống thì lợi ích của Website đối với việc quảng bá sản phẩm và thương hiệu của một công ty thật là to lớn. Các mặt hàng điện tử sẽ đến với khách hàng một cách trực quan và nhanh chóng.</w:t>
      </w:r>
    </w:p>
    <w:p w:rsidR="00202278" w:rsidRDefault="008F1D2A">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Tùy từng lĩnh vực kinh doanh của từng doanh nghiệp mà Website mang lại những lợi ích khác nhau. Đặc biệt, các mặt hàng điện tử là hàng hóa dễ bán hơn những sản phầm khác. Website trở thành một cửa ngõ để doanh nghiệp tiếp thị sản phẩm của mình đến khách hàng.</w:t>
      </w:r>
    </w:p>
    <w:p w:rsidR="00202278" w:rsidRDefault="008F1D2A">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Dự án “Xây dựng website bánđồng hôg” tạo ra Website kinh doanh mặt hàng giày, chi phí thiết kế thấp, giao diện khách hàng đẹp mắt, việc quản lý trở nên dễ dàng, tối ưu hóa cơ sở dữ liệu.</w:t>
      </w:r>
    </w:p>
    <w:p w:rsidR="00202278" w:rsidRDefault="008F1D2A">
      <w:pPr>
        <w:pStyle w:val="Heading2"/>
        <w:rPr>
          <w:rFonts w:ascii="Times New Roman" w:hAnsi="Times New Roman" w:cs="Times New Roman"/>
        </w:rPr>
      </w:pPr>
      <w:bookmarkStart w:id="5" w:name="_Toc164420758"/>
      <w:r>
        <w:rPr>
          <w:rFonts w:ascii="Times New Roman" w:hAnsi="Times New Roman" w:cs="Times New Roman"/>
        </w:rPr>
        <w:t>1.2 Công cụ lập trình và ngôn ngữ được sử dụng</w:t>
      </w:r>
      <w:bookmarkEnd w:id="5"/>
    </w:p>
    <w:p w:rsidR="00202278" w:rsidRDefault="008F1D2A">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Hệ quản trị cơ sở dữ liệu:</w:t>
      </w:r>
      <w:r>
        <w:rPr>
          <w:rFonts w:ascii="Times New Roman" w:hAnsi="Times New Roman" w:cs="Times New Roman"/>
          <w:sz w:val="28"/>
          <w:szCs w:val="28"/>
        </w:rPr>
        <w:t xml:space="preserve"> MONGODB</w:t>
      </w:r>
    </w:p>
    <w:p w:rsidR="00202278" w:rsidRDefault="008F1D2A">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Công cụ lập trình:  Visual Studio Code. </w:t>
      </w:r>
    </w:p>
    <w:p w:rsidR="00202278" w:rsidRDefault="008F1D2A">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Ngôn ngữ lập trình: </w:t>
      </w:r>
      <w:r>
        <w:rPr>
          <w:rFonts w:ascii="Times New Roman" w:hAnsi="Times New Roman" w:cs="Times New Roman"/>
          <w:sz w:val="28"/>
          <w:szCs w:val="28"/>
        </w:rPr>
        <w:t>NODEJS</w:t>
      </w:r>
    </w:p>
    <w:p w:rsidR="00202278" w:rsidRDefault="008F1D2A">
      <w:pPr>
        <w:pStyle w:val="Heading2"/>
        <w:rPr>
          <w:rFonts w:ascii="Times New Roman" w:hAnsi="Times New Roman" w:cs="Times New Roman"/>
        </w:rPr>
      </w:pPr>
      <w:bookmarkStart w:id="6" w:name="_Toc164420759"/>
      <w:r>
        <w:rPr>
          <w:rFonts w:ascii="Times New Roman" w:hAnsi="Times New Roman" w:cs="Times New Roman"/>
        </w:rPr>
        <w:t>1.3 Giới thiệu ngôn ngữ lập trình nodejs</w:t>
      </w:r>
      <w:bookmarkEnd w:id="6"/>
    </w:p>
    <w:p w:rsidR="00202278" w:rsidRDefault="008F1D2A">
      <w:pPr>
        <w:spacing w:line="360" w:lineRule="auto"/>
        <w:jc w:val="both"/>
        <w:rPr>
          <w:rFonts w:ascii="Times New Roman" w:eastAsia="Times" w:hAnsi="Times New Roman" w:cs="Times New Roman"/>
          <w:sz w:val="28"/>
          <w:szCs w:val="28"/>
        </w:rPr>
      </w:pPr>
      <w:r>
        <w:rPr>
          <w:rFonts w:ascii="Times New Roman" w:hAnsi="Times New Roman" w:cs="Times New Roman"/>
          <w:color w:val="000000"/>
          <w:sz w:val="28"/>
          <w:szCs w:val="28"/>
        </w:rPr>
        <w:t xml:space="preserve">        </w:t>
      </w:r>
      <w:r>
        <w:rPr>
          <w:rFonts w:ascii="Times New Roman" w:eastAsia="Times" w:hAnsi="Times New Roman" w:cs="Times New Roman"/>
          <w:color w:val="333333"/>
          <w:sz w:val="28"/>
          <w:szCs w:val="28"/>
          <w:highlight w:val="white"/>
        </w:rPr>
        <w:t xml:space="preserve">NodeJS là một môi trường runtime chạy </w:t>
      </w:r>
      <w:hyperlink r:id="rId9">
        <w:r>
          <w:rPr>
            <w:rFonts w:ascii="Times New Roman" w:eastAsia="Times" w:hAnsi="Times New Roman" w:cs="Times New Roman"/>
            <w:color w:val="348EFE"/>
            <w:sz w:val="28"/>
            <w:szCs w:val="28"/>
            <w:highlight w:val="white"/>
          </w:rPr>
          <w:t>JavaScript</w:t>
        </w:r>
      </w:hyperlink>
      <w:r>
        <w:rPr>
          <w:rFonts w:ascii="Times New Roman" w:eastAsia="Times" w:hAnsi="Times New Roman" w:cs="Times New Roman"/>
          <w:color w:val="333333"/>
          <w:sz w:val="28"/>
          <w:szCs w:val="28"/>
          <w:highlight w:val="white"/>
        </w:rPr>
        <w:t xml:space="preserve"> đa nền tảng và có mã nguồn mở, được sử dụng để chạy các ứng dụng web bên ngoài trình duyệt của client. Nền tảng này được phát triển bởi Ryan Dahl vào năm 2009, được xem là một giải pháp hoàn hảo cho các ứng dụng sử dụng nhiều dữ liệu nhờ vào mô hình hướng sự kiện (event-driven) không đồng bộ.</w:t>
      </w:r>
    </w:p>
    <w:p w:rsidR="00202278" w:rsidRDefault="008F1D2A">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w:t>
      </w:r>
    </w:p>
    <w:p w:rsidR="00202278" w:rsidRDefault="008F1D2A">
      <w:pPr>
        <w:pStyle w:val="Heading2"/>
        <w:rPr>
          <w:rFonts w:ascii="Times New Roman" w:hAnsi="Times New Roman" w:cs="Times New Roman"/>
        </w:rPr>
      </w:pPr>
      <w:bookmarkStart w:id="7" w:name="_Toc164420760"/>
      <w:r>
        <w:rPr>
          <w:rFonts w:ascii="Times New Roman" w:hAnsi="Times New Roman" w:cs="Times New Roman"/>
        </w:rPr>
        <w:lastRenderedPageBreak/>
        <w:t>1</w:t>
      </w:r>
      <w:r w:rsidR="006B6857">
        <w:rPr>
          <w:rFonts w:ascii="Times New Roman" w:hAnsi="Times New Roman" w:cs="Times New Roman"/>
        </w:rPr>
        <w:t>.</w:t>
      </w:r>
      <w:r>
        <w:rPr>
          <w:rFonts w:ascii="Times New Roman" w:hAnsi="Times New Roman" w:cs="Times New Roman"/>
        </w:rPr>
        <w:t>4 Các thư viện – Framework hỗ trợ</w:t>
      </w:r>
      <w:bookmarkEnd w:id="7"/>
    </w:p>
    <w:p w:rsidR="00202278" w:rsidRDefault="008F1D2A">
      <w:pPr>
        <w:pStyle w:val="Heading3"/>
        <w:rPr>
          <w:rFonts w:ascii="Times New Roman" w:hAnsi="Times New Roman" w:cs="Times New Roman"/>
        </w:rPr>
      </w:pPr>
      <w:bookmarkStart w:id="8" w:name="_Toc164420761"/>
      <w:r>
        <w:rPr>
          <w:rFonts w:ascii="Times New Roman" w:hAnsi="Times New Roman" w:cs="Times New Roman"/>
        </w:rPr>
        <w:t>1.4.1 NODEJS</w:t>
      </w:r>
      <w:bookmarkEnd w:id="8"/>
    </w:p>
    <w:p w:rsidR="00202278" w:rsidRDefault="008F1D2A">
      <w:pPr>
        <w:spacing w:line="360" w:lineRule="auto"/>
        <w:jc w:val="both"/>
        <w:rPr>
          <w:rFonts w:ascii="Times New Roman" w:eastAsia="Times"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eastAsia="Times" w:hAnsi="Times New Roman" w:cs="Times New Roman"/>
          <w:color w:val="333333"/>
          <w:sz w:val="28"/>
          <w:szCs w:val="28"/>
          <w:highlight w:val="white"/>
        </w:rPr>
        <w:t xml:space="preserve">NodeJS là một môi trường runtime chạy </w:t>
      </w:r>
      <w:hyperlink r:id="rId10">
        <w:r>
          <w:rPr>
            <w:rFonts w:ascii="Times New Roman" w:eastAsia="Times" w:hAnsi="Times New Roman" w:cs="Times New Roman"/>
            <w:color w:val="348EFE"/>
            <w:sz w:val="28"/>
            <w:szCs w:val="28"/>
            <w:highlight w:val="white"/>
          </w:rPr>
          <w:t>JavaScript</w:t>
        </w:r>
      </w:hyperlink>
      <w:r>
        <w:rPr>
          <w:rFonts w:ascii="Times New Roman" w:eastAsia="Times" w:hAnsi="Times New Roman" w:cs="Times New Roman"/>
          <w:color w:val="333333"/>
          <w:sz w:val="28"/>
          <w:szCs w:val="28"/>
          <w:highlight w:val="white"/>
        </w:rPr>
        <w:t xml:space="preserve"> đa nền tảng và có mã nguồn mở, được sử dụng để chạy các ứng dụng web bên ngoài trình duyệt của client. Nền tảng này được phát triển bởi Ryan Dahl vào năm 2009, được xem là một giải pháp hoàn hảo cho các ứng dụng sử dụng nhiều dữ liệu nhờ vào mô hình hướng sự kiện (event-driven) không đồng bộ.</w:t>
      </w:r>
    </w:p>
    <w:p w:rsidR="00202278" w:rsidRDefault="008F1D2A">
      <w:pPr>
        <w:pStyle w:val="Heading3"/>
        <w:rPr>
          <w:rFonts w:ascii="Times New Roman" w:hAnsi="Times New Roman" w:cs="Times New Roman"/>
        </w:rPr>
      </w:pPr>
      <w:bookmarkStart w:id="9" w:name="_Toc164420762"/>
      <w:r>
        <w:rPr>
          <w:rFonts w:ascii="Times New Roman" w:hAnsi="Times New Roman" w:cs="Times New Roman"/>
        </w:rPr>
        <w:t>1.4.2 EXPRESS</w:t>
      </w:r>
      <w:bookmarkEnd w:id="9"/>
    </w:p>
    <w:p w:rsidR="00202278" w:rsidRDefault="008F1D2A">
      <w:pPr>
        <w:spacing w:line="360" w:lineRule="auto"/>
        <w:jc w:val="both"/>
        <w:rPr>
          <w:rFonts w:ascii="Times New Roman" w:eastAsia="Times" w:hAnsi="Times New Roman" w:cs="Times New Roman"/>
          <w:color w:val="333333"/>
          <w:sz w:val="28"/>
          <w:szCs w:val="28"/>
        </w:rPr>
      </w:pPr>
      <w:r>
        <w:rPr>
          <w:rFonts w:ascii="Times New Roman" w:hAnsi="Times New Roman" w:cs="Times New Roman"/>
          <w:color w:val="000000"/>
          <w:sz w:val="28"/>
          <w:szCs w:val="28"/>
        </w:rPr>
        <w:t xml:space="preserve">      </w:t>
      </w:r>
      <w:r>
        <w:rPr>
          <w:rFonts w:ascii="Times New Roman" w:eastAsia="Times" w:hAnsi="Times New Roman" w:cs="Times New Roman"/>
          <w:color w:val="000000"/>
          <w:sz w:val="28"/>
          <w:szCs w:val="28"/>
        </w:rPr>
        <w:t xml:space="preserve"> </w:t>
      </w:r>
      <w:r>
        <w:rPr>
          <w:rFonts w:ascii="Times New Roman" w:eastAsia="Times" w:hAnsi="Times New Roman" w:cs="Times New Roman"/>
          <w:color w:val="333333"/>
          <w:sz w:val="28"/>
          <w:szCs w:val="28"/>
        </w:rPr>
        <w:t>Expressjs hay còn được viết là Express js, Express.js. Đây là một framework mã nguồn mở miễn phí cho Node.js. Express.js được sử dụng trong thiết kế và xây dựng các ứng dụng web một cách đơn giản và nhanh chóng.</w:t>
      </w:r>
    </w:p>
    <w:p w:rsidR="00202278" w:rsidRDefault="008F1D2A">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300" w:after="300" w:line="360" w:lineRule="auto"/>
        <w:jc w:val="both"/>
        <w:rPr>
          <w:rFonts w:ascii="Times New Roman" w:eastAsia="Times" w:hAnsi="Times New Roman" w:cs="Times New Roman"/>
          <w:color w:val="333333"/>
          <w:sz w:val="28"/>
          <w:szCs w:val="28"/>
        </w:rPr>
      </w:pPr>
      <w:r>
        <w:rPr>
          <w:rFonts w:ascii="Times New Roman" w:eastAsia="Times" w:hAnsi="Times New Roman" w:cs="Times New Roman"/>
          <w:color w:val="333333"/>
          <w:sz w:val="28"/>
          <w:szCs w:val="28"/>
        </w:rPr>
        <w:t xml:space="preserve">Vì Express js chỉ yêu cầu ngôn ngữ lập trình Javascript nên việc xây dựng các ứng dụng web và API trở nên đơn giản hơn với các lập trình viên và nhà phát </w:t>
      </w:r>
      <w:proofErr w:type="gramStart"/>
      <w:r>
        <w:rPr>
          <w:rFonts w:ascii="Times New Roman" w:eastAsia="Times" w:hAnsi="Times New Roman" w:cs="Times New Roman"/>
          <w:color w:val="333333"/>
          <w:sz w:val="28"/>
          <w:szCs w:val="28"/>
        </w:rPr>
        <w:t>triển.Expressjs</w:t>
      </w:r>
      <w:proofErr w:type="gramEnd"/>
      <w:r>
        <w:rPr>
          <w:rFonts w:ascii="Times New Roman" w:eastAsia="Times" w:hAnsi="Times New Roman" w:cs="Times New Roman"/>
          <w:color w:val="333333"/>
          <w:sz w:val="28"/>
          <w:szCs w:val="28"/>
        </w:rPr>
        <w:t xml:space="preserve"> cũng là một khuôn khổ của Node.js do đó hầu hết các mã code đã được viết sẵn cho các lập trình viên có thể làm việc.</w:t>
      </w:r>
    </w:p>
    <w:p w:rsidR="00202278" w:rsidRDefault="008F1D2A">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300" w:after="300" w:line="360" w:lineRule="auto"/>
        <w:jc w:val="both"/>
        <w:rPr>
          <w:rFonts w:ascii="Times New Roman" w:eastAsia="Times" w:hAnsi="Times New Roman" w:cs="Times New Roman"/>
          <w:color w:val="333333"/>
          <w:sz w:val="28"/>
          <w:szCs w:val="28"/>
        </w:rPr>
      </w:pPr>
      <w:r>
        <w:rPr>
          <w:rFonts w:ascii="Times New Roman" w:eastAsia="Times" w:hAnsi="Times New Roman" w:cs="Times New Roman"/>
          <w:color w:val="333333"/>
          <w:sz w:val="28"/>
          <w:szCs w:val="28"/>
        </w:rPr>
        <w:t xml:space="preserve">Nhờ có Expressjs mà các nhà lập trình có thể dễ dàng tạo các ứng dụng 1 web, nhiều web hoặc kết hợp. Do có dung lượng khá nhẹ, Expressjs giúp cho việc tổ chức các ứng dụng web thành một kiến trúc MVC có tổ chức </w:t>
      </w:r>
      <w:proofErr w:type="gramStart"/>
      <w:r>
        <w:rPr>
          <w:rFonts w:ascii="Times New Roman" w:eastAsia="Times" w:hAnsi="Times New Roman" w:cs="Times New Roman"/>
          <w:color w:val="333333"/>
          <w:sz w:val="28"/>
          <w:szCs w:val="28"/>
        </w:rPr>
        <w:t>hơn.Để</w:t>
      </w:r>
      <w:proofErr w:type="gramEnd"/>
      <w:r>
        <w:rPr>
          <w:rFonts w:ascii="Times New Roman" w:eastAsia="Times" w:hAnsi="Times New Roman" w:cs="Times New Roman"/>
          <w:color w:val="333333"/>
          <w:sz w:val="28"/>
          <w:szCs w:val="28"/>
        </w:rPr>
        <w:t xml:space="preserve"> có thể sử dụng được mã nguồn này, chúng ta cần phải biết về Javascript và HTML.</w:t>
      </w:r>
    </w:p>
    <w:p w:rsidR="00202278" w:rsidRDefault="008F1D2A">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300" w:after="300" w:line="360" w:lineRule="auto"/>
        <w:jc w:val="both"/>
        <w:rPr>
          <w:rFonts w:ascii="Times New Roman" w:eastAsia="Times" w:hAnsi="Times New Roman" w:cs="Times New Roman"/>
          <w:color w:val="333333"/>
          <w:sz w:val="28"/>
          <w:szCs w:val="28"/>
        </w:rPr>
      </w:pPr>
      <w:r>
        <w:rPr>
          <w:rFonts w:ascii="Times New Roman" w:eastAsia="Times" w:hAnsi="Times New Roman" w:cs="Times New Roman"/>
          <w:color w:val="333333"/>
          <w:sz w:val="28"/>
          <w:szCs w:val="28"/>
        </w:rPr>
        <w:t>Expressjs cũng là một phần của công nghệ giúp quản lý các ứng dụng web một cách dễ dàng hơn hay còn được gọi là ngăn xếp phần mềm MEAN.Nhờ có thư viện Javascript của Express js đã giúp cho các nhà lập trình xây dựng nên các ứng dụng web hiệu quả và nhanh chóng hơn. Expressjs cũng được sử dụng để nâng cao các chức năng của Node.js.</w:t>
      </w:r>
    </w:p>
    <w:p w:rsidR="00202278" w:rsidRDefault="008F1D2A">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300" w:after="300" w:line="360" w:lineRule="auto"/>
        <w:jc w:val="both"/>
        <w:rPr>
          <w:rFonts w:ascii="Times New Roman" w:eastAsia="Times" w:hAnsi="Times New Roman" w:cs="Times New Roman"/>
          <w:color w:val="333333"/>
          <w:sz w:val="28"/>
          <w:szCs w:val="28"/>
        </w:rPr>
      </w:pPr>
      <w:r>
        <w:rPr>
          <w:rFonts w:ascii="Times New Roman" w:eastAsia="Times" w:hAnsi="Times New Roman" w:cs="Times New Roman"/>
          <w:color w:val="333333"/>
          <w:sz w:val="28"/>
          <w:szCs w:val="28"/>
        </w:rPr>
        <w:lastRenderedPageBreak/>
        <w:t xml:space="preserve">Trên thực tế, nếu không sử dụng Express.js, bạn sẽ phải thực hiện rất nhiều bước lập trình phức tạp để xây dựng nên một </w:t>
      </w:r>
      <w:hyperlink r:id="rId11">
        <w:r>
          <w:rPr>
            <w:rFonts w:ascii="Times New Roman" w:eastAsia="Times" w:hAnsi="Times New Roman" w:cs="Times New Roman"/>
            <w:color w:val="FF0000"/>
            <w:sz w:val="28"/>
            <w:szCs w:val="28"/>
          </w:rPr>
          <w:t>API</w:t>
        </w:r>
      </w:hyperlink>
      <w:r>
        <w:rPr>
          <w:rFonts w:ascii="Times New Roman" w:eastAsia="Times" w:hAnsi="Times New Roman" w:cs="Times New Roman"/>
          <w:color w:val="333333"/>
          <w:sz w:val="28"/>
          <w:szCs w:val="28"/>
        </w:rPr>
        <w:t xml:space="preserve"> hiệu quả. Express js đã giúp cho việc lập trình trong Node.js trở nên dễ dàng hơn và có nhiều tính năng mới bổ sung.</w:t>
      </w:r>
    </w:p>
    <w:p w:rsidR="00202278" w:rsidRDefault="008F1D2A">
      <w:pPr>
        <w:pStyle w:val="Heading3"/>
        <w:rPr>
          <w:rFonts w:ascii="Times New Roman" w:hAnsi="Times New Roman" w:cs="Times New Roman"/>
        </w:rPr>
      </w:pPr>
      <w:bookmarkStart w:id="10" w:name="_Toc164420763"/>
      <w:r>
        <w:rPr>
          <w:rFonts w:ascii="Times New Roman" w:hAnsi="Times New Roman" w:cs="Times New Roman"/>
        </w:rPr>
        <w:t>1.4.3 MONGODB</w:t>
      </w:r>
      <w:bookmarkEnd w:id="10"/>
    </w:p>
    <w:p w:rsidR="00202278" w:rsidRDefault="008F1D2A">
      <w:pPr>
        <w:spacing w:line="360" w:lineRule="auto"/>
        <w:jc w:val="both"/>
        <w:rPr>
          <w:rFonts w:ascii="Times New Roman" w:eastAsia="Times"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eastAsia="Times" w:hAnsi="Times New Roman" w:cs="Times New Roman"/>
          <w:color w:val="000000"/>
          <w:sz w:val="28"/>
          <w:szCs w:val="28"/>
        </w:rPr>
        <w:t xml:space="preserve">    </w:t>
      </w:r>
      <w:r>
        <w:rPr>
          <w:rFonts w:ascii="Times New Roman" w:eastAsia="Times" w:hAnsi="Times New Roman" w:cs="Times New Roman"/>
          <w:b/>
          <w:color w:val="222222"/>
          <w:sz w:val="28"/>
          <w:szCs w:val="28"/>
          <w:highlight w:val="white"/>
        </w:rPr>
        <w:t>MongoDB</w:t>
      </w:r>
      <w:r>
        <w:rPr>
          <w:rFonts w:ascii="Times New Roman" w:eastAsia="Times" w:hAnsi="Times New Roman" w:cs="Times New Roman"/>
          <w:color w:val="222222"/>
          <w:sz w:val="28"/>
          <w:szCs w:val="28"/>
          <w:highlight w:val="white"/>
        </w:rPr>
        <w:t xml:space="preserve"> là một database hướng tài liệu (document), một dạng NoSQL database. Vì thế, MongoDB sẽ tránh cấu trúc table-based của relational database để thích ứng với các tài liệu như JSON có một schema rất linh hoạt gọi là BSON. </w:t>
      </w:r>
      <w:hyperlink r:id="rId12">
        <w:r>
          <w:rPr>
            <w:rFonts w:ascii="Times New Roman" w:eastAsia="Times" w:hAnsi="Times New Roman" w:cs="Times New Roman"/>
            <w:b/>
            <w:color w:val="E24A32"/>
            <w:sz w:val="28"/>
            <w:szCs w:val="28"/>
            <w:highlight w:val="white"/>
          </w:rPr>
          <w:t>MongoDB</w:t>
        </w:r>
      </w:hyperlink>
      <w:r>
        <w:rPr>
          <w:rFonts w:ascii="Times New Roman" w:eastAsia="Times" w:hAnsi="Times New Roman" w:cs="Times New Roman"/>
          <w:color w:val="222222"/>
          <w:sz w:val="28"/>
          <w:szCs w:val="28"/>
          <w:highlight w:val="white"/>
        </w:rPr>
        <w:t xml:space="preserve"> sử dụng lưu trữ dữ liệu dưới dạng Document JSON nên mỗi một collection sẽ các các kích cỡ và các document khác nhau. Các dữ liệu được lưu trữ trong document kiểu JSON nên truy vấn sẽ rất nhanh.</w:t>
      </w:r>
    </w:p>
    <w:p w:rsidR="00202278" w:rsidRDefault="008F1D2A">
      <w:pPr>
        <w:pStyle w:val="Heading3"/>
        <w:rPr>
          <w:rFonts w:ascii="Times New Roman" w:hAnsi="Times New Roman" w:cs="Times New Roman"/>
        </w:rPr>
      </w:pPr>
      <w:bookmarkStart w:id="11" w:name="_Toc164420764"/>
      <w:r>
        <w:rPr>
          <w:rFonts w:ascii="Times New Roman" w:hAnsi="Times New Roman" w:cs="Times New Roman"/>
        </w:rPr>
        <w:t>1.4.4 REACT JS</w:t>
      </w:r>
      <w:bookmarkEnd w:id="11"/>
    </w:p>
    <w:p w:rsidR="00202278" w:rsidRDefault="008F1D2A">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Java Database Connectivity (JDBC) là một API được thiết kế dành cho ngôn ngữ lập trình Java hỗ trợ Java trong việc truy cập Cơ Sở Dữ Liệu (CSDL). Nó gồm có những phương thức thực hiện truy vấn và cập nhật CSDL gián tiếp qua Java. Nền tảng Java 2, Standard Edition, version 1.4 (J2SE) bao gồm JDBC 3.0 API mở rộng khả năng truy cập CSDL trong môi trường máy ảo Java.</w:t>
      </w:r>
    </w:p>
    <w:p w:rsidR="00202278" w:rsidRDefault="008F1D2A">
      <w:pPr>
        <w:pStyle w:val="Heading3"/>
        <w:rPr>
          <w:rFonts w:ascii="Times New Roman" w:hAnsi="Times New Roman" w:cs="Times New Roman"/>
        </w:rPr>
      </w:pPr>
      <w:bookmarkStart w:id="12" w:name="_Toc164420765"/>
      <w:r>
        <w:rPr>
          <w:rFonts w:ascii="Times New Roman" w:hAnsi="Times New Roman" w:cs="Times New Roman"/>
        </w:rPr>
        <w:t>1.4.5 Bootstrap 4</w:t>
      </w:r>
      <w:bookmarkEnd w:id="12"/>
    </w:p>
    <w:p w:rsidR="00202278" w:rsidRDefault="008F1D2A">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Bootstrap là một front-end framework miễn phí giúp quá trình phát triển web được nhanh và dễ dàng hơn. Bootstrap bao gồm các mẫu thiết kế dựa trên HTML và CSS như typography, forms, buttons, tables, navigation, modals, image carousels… cũng như các plugin JavaScript tùy chọn. Bootstrap cũng cung cấp cho bạn khả năng tạo ra các responsive designs một cách dễ </w:t>
      </w:r>
      <w:proofErr w:type="gramStart"/>
      <w:r>
        <w:rPr>
          <w:rFonts w:ascii="Times New Roman" w:hAnsi="Times New Roman" w:cs="Times New Roman"/>
          <w:color w:val="000000"/>
          <w:sz w:val="28"/>
          <w:szCs w:val="28"/>
        </w:rPr>
        <w:t>dàng..</w:t>
      </w:r>
      <w:proofErr w:type="gramEnd"/>
    </w:p>
    <w:p w:rsidR="00202278" w:rsidRDefault="00202278">
      <w:pPr>
        <w:spacing w:line="360" w:lineRule="auto"/>
        <w:jc w:val="both"/>
        <w:rPr>
          <w:rFonts w:ascii="Times New Roman" w:hAnsi="Times New Roman" w:cs="Times New Roman"/>
          <w:color w:val="000000"/>
          <w:sz w:val="28"/>
          <w:szCs w:val="28"/>
        </w:rPr>
      </w:pPr>
    </w:p>
    <w:p w:rsidR="008F1D2A" w:rsidRDefault="008F1D2A">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202278" w:rsidRDefault="00202278">
      <w:pPr>
        <w:spacing w:line="360" w:lineRule="auto"/>
        <w:jc w:val="both"/>
        <w:rPr>
          <w:rFonts w:ascii="Times New Roman" w:hAnsi="Times New Roman" w:cs="Times New Roman"/>
          <w:color w:val="000000"/>
          <w:sz w:val="28"/>
          <w:szCs w:val="28"/>
        </w:rPr>
      </w:pPr>
    </w:p>
    <w:p w:rsidR="00202278" w:rsidRDefault="008F1D2A">
      <w:pPr>
        <w:pStyle w:val="Heading1"/>
        <w:rPr>
          <w:rFonts w:ascii="Times New Roman" w:hAnsi="Times New Roman" w:cs="Times New Roman"/>
        </w:rPr>
      </w:pPr>
      <w:bookmarkStart w:id="13" w:name="_Toc164420766"/>
      <w:r>
        <w:rPr>
          <w:rFonts w:ascii="Times New Roman" w:hAnsi="Times New Roman" w:cs="Times New Roman"/>
        </w:rPr>
        <w:t>CHƯƠNG 2. PHÂN TÍCH THIẾT KẾ HỆ THỐNG</w:t>
      </w:r>
      <w:bookmarkEnd w:id="13"/>
    </w:p>
    <w:p w:rsidR="00202278" w:rsidRDefault="00202278">
      <w:pPr>
        <w:jc w:val="center"/>
        <w:rPr>
          <w:rFonts w:ascii="Times New Roman" w:hAnsi="Times New Roman" w:cs="Times New Roman"/>
          <w:b/>
          <w:color w:val="000000"/>
          <w:sz w:val="28"/>
          <w:szCs w:val="28"/>
        </w:rPr>
      </w:pPr>
    </w:p>
    <w:p w:rsidR="00202278" w:rsidRDefault="008F1D2A">
      <w:pPr>
        <w:pStyle w:val="Heading2"/>
        <w:numPr>
          <w:ilvl w:val="1"/>
          <w:numId w:val="7"/>
        </w:numPr>
        <w:rPr>
          <w:rFonts w:ascii="Times New Roman" w:hAnsi="Times New Roman" w:cs="Times New Roman"/>
          <w:b w:val="0"/>
        </w:rPr>
      </w:pPr>
      <w:r>
        <w:rPr>
          <w:rFonts w:ascii="Times New Roman" w:hAnsi="Times New Roman" w:cs="Times New Roman"/>
        </w:rPr>
        <w:t xml:space="preserve"> </w:t>
      </w:r>
      <w:bookmarkStart w:id="14" w:name="_Toc164420767"/>
      <w:r>
        <w:rPr>
          <w:rFonts w:ascii="Times New Roman" w:hAnsi="Times New Roman" w:cs="Times New Roman"/>
        </w:rPr>
        <w:t>Hiện trạng thực tế</w:t>
      </w:r>
      <w:bookmarkEnd w:id="14"/>
    </w:p>
    <w:p w:rsidR="00202278" w:rsidRDefault="008F1D2A">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highlight w:val="white"/>
        </w:rPr>
        <w:t xml:space="preserve">            Các trang web trên toàn thế giới đang phát triển với một tốc độ vũ bão, và số lượng người kết nối với nó cũng ngày càng tăng. </w:t>
      </w:r>
      <w:r>
        <w:rPr>
          <w:rFonts w:ascii="Times New Roman" w:hAnsi="Times New Roman" w:cs="Times New Roman"/>
          <w:color w:val="000000"/>
          <w:sz w:val="28"/>
          <w:szCs w:val="28"/>
        </w:rPr>
        <w:t xml:space="preserve">Kinh doanh online trở thành ngành nghề đem lại lợi nhuận cao, </w:t>
      </w:r>
      <w:r>
        <w:rPr>
          <w:rFonts w:ascii="Times New Roman" w:hAnsi="Times New Roman" w:cs="Times New Roman"/>
          <w:color w:val="000000"/>
          <w:sz w:val="28"/>
          <w:szCs w:val="28"/>
          <w:highlight w:val="white"/>
        </w:rPr>
        <w:t xml:space="preserve">nhiều doanh nghiệp hiện nay cung cấp các mặt hàng điện tử trực tuyến. </w:t>
      </w:r>
      <w:r>
        <w:rPr>
          <w:rFonts w:ascii="Times New Roman" w:hAnsi="Times New Roman" w:cs="Times New Roman"/>
          <w:color w:val="000000"/>
          <w:sz w:val="28"/>
          <w:szCs w:val="28"/>
        </w:rPr>
        <w:t>Tất cả những gì bạn cần truy cập vào Website, lựa chọn một sản phẩm phù hợp với mình và đặt mua.</w:t>
      </w:r>
    </w:p>
    <w:p w:rsidR="00202278" w:rsidRDefault="008F1D2A">
      <w:pPr>
        <w:pStyle w:val="Heading2"/>
        <w:numPr>
          <w:ilvl w:val="1"/>
          <w:numId w:val="7"/>
        </w:numPr>
        <w:spacing w:before="160"/>
        <w:rPr>
          <w:rFonts w:ascii="Times New Roman" w:hAnsi="Times New Roman" w:cs="Times New Roman"/>
          <w:b w:val="0"/>
        </w:rPr>
      </w:pPr>
      <w:r>
        <w:rPr>
          <w:rFonts w:ascii="Times New Roman" w:hAnsi="Times New Roman" w:cs="Times New Roman"/>
        </w:rPr>
        <w:t xml:space="preserve"> </w:t>
      </w:r>
      <w:bookmarkStart w:id="15" w:name="_Toc164420768"/>
      <w:r>
        <w:rPr>
          <w:rFonts w:ascii="Times New Roman" w:hAnsi="Times New Roman" w:cs="Times New Roman"/>
        </w:rPr>
        <w:t>Mô hình nghiệp vụ của hệ thống</w:t>
      </w:r>
      <w:bookmarkEnd w:id="15"/>
    </w:p>
    <w:p w:rsidR="00202278" w:rsidRDefault="008F1D2A">
      <w:pPr>
        <w:pStyle w:val="Heading3"/>
        <w:rPr>
          <w:rFonts w:ascii="Times New Roman" w:hAnsi="Times New Roman" w:cs="Times New Roman"/>
        </w:rPr>
      </w:pPr>
      <w:r>
        <w:rPr>
          <w:rFonts w:ascii="Times New Roman" w:hAnsi="Times New Roman" w:cs="Times New Roman"/>
        </w:rPr>
        <w:t xml:space="preserve">      </w:t>
      </w:r>
      <w:bookmarkStart w:id="16" w:name="_Toc164420769"/>
      <w:r>
        <w:rPr>
          <w:rFonts w:ascii="Times New Roman" w:hAnsi="Times New Roman" w:cs="Times New Roman"/>
        </w:rPr>
        <w:t>2.2.1 Sơ đồ cơ cấu tổ chức</w:t>
      </w:r>
      <w:bookmarkEnd w:id="16"/>
    </w:p>
    <w:p w:rsidR="00202278" w:rsidRDefault="008F1D2A">
      <w:pPr>
        <w:tabs>
          <w:tab w:val="left" w:pos="142"/>
        </w:tabs>
        <w:spacing w:line="360" w:lineRule="auto"/>
        <w:rPr>
          <w:rFonts w:ascii="Times New Roman" w:hAnsi="Times New Roman" w:cs="Times New Roman"/>
          <w:b/>
          <w:color w:val="000000"/>
          <w:sz w:val="28"/>
          <w:szCs w:val="28"/>
        </w:rPr>
      </w:pPr>
      <w:r>
        <w:rPr>
          <w:rFonts w:ascii="Times New Roman" w:hAnsi="Times New Roman" w:cs="Times New Roman"/>
          <w:noProof/>
          <w:color w:val="000000"/>
          <w:sz w:val="28"/>
          <w:szCs w:val="28"/>
        </w:rPr>
        <w:drawing>
          <wp:inline distT="0" distB="0" distL="0" distR="0" wp14:anchorId="1C5E6B6D" wp14:editId="6D4BF914">
            <wp:extent cx="5760085" cy="1531620"/>
            <wp:effectExtent l="0" t="0" r="0" b="0"/>
            <wp:docPr id="501" name="image9.png"/>
            <wp:cNvGraphicFramePr/>
            <a:graphic xmlns:a="http://schemas.openxmlformats.org/drawingml/2006/main">
              <a:graphicData uri="http://schemas.openxmlformats.org/drawingml/2006/picture">
                <pic:pic xmlns:pic="http://schemas.openxmlformats.org/drawingml/2006/picture">
                  <pic:nvPicPr>
                    <pic:cNvPr id="501" name="image9.png"/>
                    <pic:cNvPicPr preferRelativeResize="0"/>
                  </pic:nvPicPr>
                  <pic:blipFill>
                    <a:blip r:embed="rId13"/>
                    <a:srcRect/>
                    <a:stretch>
                      <a:fillRect/>
                    </a:stretch>
                  </pic:blipFill>
                  <pic:spPr>
                    <a:xfrm>
                      <a:off x="0" y="0"/>
                      <a:ext cx="5760085" cy="1531620"/>
                    </a:xfrm>
                    <a:prstGeom prst="rect">
                      <a:avLst/>
                    </a:prstGeom>
                  </pic:spPr>
                </pic:pic>
              </a:graphicData>
            </a:graphic>
          </wp:inline>
        </w:drawing>
      </w:r>
    </w:p>
    <w:p w:rsidR="00202278" w:rsidRDefault="008F1D2A">
      <w:pPr>
        <w:tabs>
          <w:tab w:val="left" w:pos="142"/>
        </w:tabs>
        <w:spacing w:line="360" w:lineRule="auto"/>
        <w:jc w:val="center"/>
        <w:rPr>
          <w:rFonts w:ascii="Times New Roman" w:hAnsi="Times New Roman" w:cs="Times New Roman"/>
          <w:i/>
          <w:color w:val="000000"/>
          <w:sz w:val="28"/>
          <w:szCs w:val="28"/>
        </w:rPr>
      </w:pPr>
      <w:r>
        <w:rPr>
          <w:rFonts w:ascii="Times New Roman" w:hAnsi="Times New Roman" w:cs="Times New Roman"/>
          <w:i/>
          <w:color w:val="000000"/>
          <w:sz w:val="28"/>
          <w:szCs w:val="28"/>
        </w:rPr>
        <w:t>Hình 1: Sơ đồ cơ cấu tổ chức</w:t>
      </w:r>
    </w:p>
    <w:p w:rsidR="00202278" w:rsidRDefault="008F1D2A">
      <w:pPr>
        <w:pStyle w:val="Heading3"/>
        <w:rPr>
          <w:rFonts w:ascii="Times New Roman" w:hAnsi="Times New Roman" w:cs="Times New Roman"/>
          <w:b w:val="0"/>
        </w:rPr>
      </w:pPr>
      <w:r>
        <w:rPr>
          <w:rFonts w:ascii="Times New Roman" w:hAnsi="Times New Roman" w:cs="Times New Roman"/>
        </w:rPr>
        <w:t xml:space="preserve">     </w:t>
      </w:r>
      <w:bookmarkStart w:id="17" w:name="_Toc164420770"/>
      <w:r>
        <w:rPr>
          <w:rFonts w:ascii="Times New Roman" w:hAnsi="Times New Roman" w:cs="Times New Roman"/>
        </w:rPr>
        <w:t>2.2.2 Chức năng từng bộ phận</w:t>
      </w:r>
      <w:bookmarkEnd w:id="17"/>
    </w:p>
    <w:p w:rsidR="00202278" w:rsidRDefault="008F1D2A">
      <w:pPr>
        <w:numPr>
          <w:ilvl w:val="0"/>
          <w:numId w:val="3"/>
        </w:numPr>
        <w:spacing w:line="360" w:lineRule="auto"/>
        <w:rPr>
          <w:rFonts w:ascii="Times New Roman" w:hAnsi="Times New Roman" w:cs="Times New Roman"/>
          <w:b/>
          <w:color w:val="000000"/>
          <w:sz w:val="28"/>
          <w:szCs w:val="28"/>
        </w:rPr>
      </w:pPr>
      <w:r>
        <w:rPr>
          <w:rFonts w:ascii="Times New Roman" w:hAnsi="Times New Roman" w:cs="Times New Roman"/>
          <w:color w:val="000000"/>
          <w:sz w:val="28"/>
          <w:szCs w:val="28"/>
        </w:rPr>
        <w:t xml:space="preserve">Quản trị viên (Admin): Quản lý trực tiếp trang web, chịu trách nhiệm vận hành và bảo trì trang web. Quản trị viên chịu trách nhiệm quản lý thông tin sản phẩm, bảo mật thông tin trên website. </w:t>
      </w:r>
    </w:p>
    <w:p w:rsidR="00202278" w:rsidRDefault="008F1D2A">
      <w:pPr>
        <w:numPr>
          <w:ilvl w:val="0"/>
          <w:numId w:val="3"/>
        </w:numPr>
        <w:spacing w:line="360" w:lineRule="auto"/>
        <w:rPr>
          <w:rFonts w:ascii="Times New Roman" w:hAnsi="Times New Roman" w:cs="Times New Roman"/>
          <w:b/>
          <w:color w:val="000000"/>
          <w:sz w:val="28"/>
          <w:szCs w:val="28"/>
        </w:rPr>
      </w:pPr>
      <w:r>
        <w:rPr>
          <w:rFonts w:ascii="Times New Roman" w:hAnsi="Times New Roman" w:cs="Times New Roman"/>
          <w:color w:val="000000"/>
          <w:sz w:val="28"/>
          <w:szCs w:val="28"/>
        </w:rPr>
        <w:t>Người xem (Viewer): Có các chức năng tìm kiếm, xem thông tin, quản lý giỏ hàng của các sản phẩm.</w:t>
      </w:r>
    </w:p>
    <w:p w:rsidR="00202278" w:rsidRDefault="008F1D2A">
      <w:pPr>
        <w:numPr>
          <w:ilvl w:val="0"/>
          <w:numId w:val="3"/>
        </w:numPr>
        <w:spacing w:line="360" w:lineRule="auto"/>
        <w:rPr>
          <w:rFonts w:ascii="Times New Roman" w:hAnsi="Times New Roman" w:cs="Times New Roman"/>
          <w:b/>
          <w:color w:val="000000"/>
          <w:sz w:val="28"/>
          <w:szCs w:val="28"/>
        </w:rPr>
      </w:pPr>
      <w:r>
        <w:rPr>
          <w:rFonts w:ascii="Times New Roman" w:hAnsi="Times New Roman" w:cs="Times New Roman"/>
          <w:color w:val="000000"/>
          <w:sz w:val="28"/>
          <w:szCs w:val="28"/>
        </w:rPr>
        <w:t>Khách hàng (Customer): Có các chức năng cơ bản của người xem (Viewer). Thực hiện chức năng thanh toán và xem thông tin cá nhân tài khoản của mình.</w:t>
      </w:r>
    </w:p>
    <w:p w:rsidR="00202278" w:rsidRDefault="008F1D2A">
      <w:pPr>
        <w:pStyle w:val="Heading3"/>
        <w:rPr>
          <w:rFonts w:ascii="Times New Roman" w:hAnsi="Times New Roman" w:cs="Times New Roman"/>
          <w:b w:val="0"/>
        </w:rPr>
      </w:pPr>
      <w:r>
        <w:rPr>
          <w:rFonts w:ascii="Times New Roman" w:hAnsi="Times New Roman" w:cs="Times New Roman"/>
        </w:rPr>
        <w:br w:type="page"/>
      </w:r>
      <w:r>
        <w:rPr>
          <w:rFonts w:ascii="Times New Roman" w:hAnsi="Times New Roman" w:cs="Times New Roman"/>
        </w:rPr>
        <w:lastRenderedPageBreak/>
        <w:t xml:space="preserve">      </w:t>
      </w:r>
      <w:bookmarkStart w:id="18" w:name="_Toc164420771"/>
      <w:r>
        <w:rPr>
          <w:rFonts w:ascii="Times New Roman" w:hAnsi="Times New Roman" w:cs="Times New Roman"/>
        </w:rPr>
        <w:t>2.2.3 Yêu cầu chức năng nghiệp vụ của hệ thống</w:t>
      </w:r>
      <w:bookmarkEnd w:id="18"/>
    </w:p>
    <w:tbl>
      <w:tblPr>
        <w:tblStyle w:val="Style145"/>
        <w:tblW w:w="9061" w:type="dxa"/>
        <w:jc w:val="cente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2965"/>
        <w:gridCol w:w="6096"/>
      </w:tblGrid>
      <w:tr w:rsidR="00202278">
        <w:trPr>
          <w:trHeight w:val="458"/>
          <w:jc w:val="center"/>
        </w:trPr>
        <w:tc>
          <w:tcPr>
            <w:tcW w:w="2965" w:type="dxa"/>
            <w:vAlign w:val="center"/>
          </w:tcPr>
          <w:p w:rsidR="00202278" w:rsidRDefault="008F1D2A">
            <w:pPr>
              <w:tabs>
                <w:tab w:val="left" w:pos="142"/>
              </w:tabs>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Vai trò</w:t>
            </w:r>
          </w:p>
        </w:tc>
        <w:tc>
          <w:tcPr>
            <w:tcW w:w="6096" w:type="dxa"/>
            <w:vAlign w:val="center"/>
          </w:tcPr>
          <w:p w:rsidR="00202278" w:rsidRDefault="008F1D2A">
            <w:pPr>
              <w:tabs>
                <w:tab w:val="left" w:pos="142"/>
              </w:tabs>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Chức năng</w:t>
            </w:r>
          </w:p>
        </w:tc>
      </w:tr>
      <w:tr w:rsidR="00202278">
        <w:trPr>
          <w:trHeight w:val="2150"/>
          <w:jc w:val="center"/>
        </w:trPr>
        <w:tc>
          <w:tcPr>
            <w:tcW w:w="2965" w:type="dxa"/>
            <w:vAlign w:val="center"/>
          </w:tcPr>
          <w:p w:rsidR="00202278" w:rsidRDefault="008F1D2A">
            <w:pPr>
              <w:tabs>
                <w:tab w:val="left" w:pos="142"/>
              </w:tabs>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Quản trị viên (Admin)</w:t>
            </w:r>
          </w:p>
        </w:tc>
        <w:tc>
          <w:tcPr>
            <w:tcW w:w="6096" w:type="dxa"/>
            <w:vAlign w:val="center"/>
          </w:tcPr>
          <w:p w:rsidR="00202278" w:rsidRDefault="008F1D2A">
            <w:pPr>
              <w:tabs>
                <w:tab w:val="left" w:pos="142"/>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Đăng nhập, đăng xuất</w:t>
            </w:r>
          </w:p>
          <w:p w:rsidR="00202278" w:rsidRDefault="008F1D2A">
            <w:pPr>
              <w:tabs>
                <w:tab w:val="left" w:pos="142"/>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Quản lý loại sản phẩm</w:t>
            </w:r>
          </w:p>
          <w:p w:rsidR="00202278" w:rsidRDefault="008F1D2A">
            <w:pPr>
              <w:tabs>
                <w:tab w:val="left" w:pos="142"/>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Quản lý thông tin sản phẩm</w:t>
            </w:r>
          </w:p>
          <w:p w:rsidR="00202278" w:rsidRDefault="008F1D2A">
            <w:pPr>
              <w:tabs>
                <w:tab w:val="left" w:pos="142"/>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Quản lý khách hàng</w:t>
            </w:r>
          </w:p>
          <w:p w:rsidR="00202278" w:rsidRDefault="008F1D2A">
            <w:pPr>
              <w:tabs>
                <w:tab w:val="left" w:pos="142"/>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Quản lý đơn hàng</w:t>
            </w:r>
          </w:p>
          <w:p w:rsidR="00202278" w:rsidRDefault="008F1D2A">
            <w:pPr>
              <w:tabs>
                <w:tab w:val="left" w:pos="142"/>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Quản lý thống kê</w:t>
            </w:r>
          </w:p>
        </w:tc>
      </w:tr>
      <w:tr w:rsidR="00202278">
        <w:trPr>
          <w:trHeight w:val="1781"/>
          <w:jc w:val="center"/>
        </w:trPr>
        <w:tc>
          <w:tcPr>
            <w:tcW w:w="2965" w:type="dxa"/>
            <w:vAlign w:val="center"/>
          </w:tcPr>
          <w:p w:rsidR="00202278" w:rsidRDefault="008F1D2A">
            <w:pPr>
              <w:tabs>
                <w:tab w:val="left" w:pos="142"/>
              </w:tabs>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xem (Viewer)</w:t>
            </w:r>
          </w:p>
        </w:tc>
        <w:tc>
          <w:tcPr>
            <w:tcW w:w="6096" w:type="dxa"/>
            <w:vAlign w:val="center"/>
          </w:tcPr>
          <w:p w:rsidR="00202278" w:rsidRDefault="008F1D2A">
            <w:pPr>
              <w:tabs>
                <w:tab w:val="left" w:pos="142"/>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Đăng ký</w:t>
            </w:r>
          </w:p>
          <w:p w:rsidR="00202278" w:rsidRDefault="008F1D2A">
            <w:pPr>
              <w:tabs>
                <w:tab w:val="left" w:pos="142"/>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Tìm kiếm sản phẩm</w:t>
            </w:r>
          </w:p>
          <w:p w:rsidR="00202278" w:rsidRDefault="008F1D2A">
            <w:pPr>
              <w:tabs>
                <w:tab w:val="left" w:pos="142"/>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Quản lý giỏ hàng</w:t>
            </w:r>
          </w:p>
          <w:p w:rsidR="00202278" w:rsidRDefault="008F1D2A">
            <w:pPr>
              <w:tabs>
                <w:tab w:val="left" w:pos="142"/>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Xem thông tin sản phẩm</w:t>
            </w:r>
          </w:p>
          <w:p w:rsidR="00202278" w:rsidRDefault="008F1D2A">
            <w:pPr>
              <w:tabs>
                <w:tab w:val="left" w:pos="142"/>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Thích sản phẩm</w:t>
            </w:r>
          </w:p>
        </w:tc>
      </w:tr>
      <w:tr w:rsidR="00202278">
        <w:trPr>
          <w:trHeight w:val="2420"/>
          <w:jc w:val="center"/>
        </w:trPr>
        <w:tc>
          <w:tcPr>
            <w:tcW w:w="2965" w:type="dxa"/>
            <w:vAlign w:val="center"/>
          </w:tcPr>
          <w:p w:rsidR="00202278" w:rsidRDefault="008F1D2A">
            <w:pPr>
              <w:tabs>
                <w:tab w:val="left" w:pos="142"/>
              </w:tabs>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Khách hàng (Customer)</w:t>
            </w:r>
          </w:p>
        </w:tc>
        <w:tc>
          <w:tcPr>
            <w:tcW w:w="6096" w:type="dxa"/>
            <w:vAlign w:val="center"/>
          </w:tcPr>
          <w:p w:rsidR="00202278" w:rsidRDefault="008F1D2A">
            <w:pPr>
              <w:tabs>
                <w:tab w:val="left" w:pos="142"/>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Có các chức năng cơ bản của người xem                   </w:t>
            </w:r>
            <w:proofErr w:type="gramStart"/>
            <w:r>
              <w:rPr>
                <w:rFonts w:ascii="Times New Roman" w:eastAsia="Times New Roman" w:hAnsi="Times New Roman" w:cs="Times New Roman"/>
                <w:color w:val="000000"/>
                <w:sz w:val="28"/>
                <w:szCs w:val="28"/>
              </w:rPr>
              <w:t xml:space="preserve">   (</w:t>
            </w:r>
            <w:proofErr w:type="gramEnd"/>
            <w:r>
              <w:rPr>
                <w:rFonts w:ascii="Times New Roman" w:eastAsia="Times New Roman" w:hAnsi="Times New Roman" w:cs="Times New Roman"/>
                <w:color w:val="000000"/>
                <w:sz w:val="28"/>
                <w:szCs w:val="28"/>
              </w:rPr>
              <w:t>Viewer)</w:t>
            </w:r>
          </w:p>
          <w:p w:rsidR="00202278" w:rsidRDefault="008F1D2A">
            <w:pPr>
              <w:tabs>
                <w:tab w:val="left" w:pos="142"/>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Đăng nhập, đăng xuất</w:t>
            </w:r>
          </w:p>
          <w:p w:rsidR="00202278" w:rsidRDefault="008F1D2A">
            <w:pPr>
              <w:tabs>
                <w:tab w:val="left" w:pos="142"/>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Thanh toán</w:t>
            </w:r>
          </w:p>
          <w:p w:rsidR="00202278" w:rsidRDefault="008F1D2A">
            <w:pPr>
              <w:tabs>
                <w:tab w:val="left" w:pos="142"/>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Thông tin cá nhân</w:t>
            </w:r>
          </w:p>
          <w:p w:rsidR="00202278" w:rsidRDefault="008F1D2A">
            <w:pPr>
              <w:tabs>
                <w:tab w:val="left" w:pos="142"/>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Xem lịch sử đơn hàng</w:t>
            </w:r>
          </w:p>
          <w:p w:rsidR="00202278" w:rsidRDefault="008F1D2A">
            <w:pPr>
              <w:tabs>
                <w:tab w:val="left" w:pos="142"/>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Đánh giá chất lượng sản phẩm qua mail</w:t>
            </w:r>
          </w:p>
          <w:p w:rsidR="00202278" w:rsidRDefault="008F1D2A">
            <w:pPr>
              <w:tabs>
                <w:tab w:val="left" w:pos="142"/>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Xem tất cả các sản phẩm đã mua</w:t>
            </w:r>
          </w:p>
        </w:tc>
      </w:tr>
    </w:tbl>
    <w:p w:rsidR="00202278" w:rsidRDefault="00202278">
      <w:pPr>
        <w:spacing w:line="360" w:lineRule="auto"/>
        <w:rPr>
          <w:rFonts w:ascii="Times New Roman" w:hAnsi="Times New Roman" w:cs="Times New Roman"/>
          <w:color w:val="000000"/>
          <w:sz w:val="28"/>
          <w:szCs w:val="28"/>
        </w:rPr>
      </w:pPr>
    </w:p>
    <w:p w:rsidR="00202278" w:rsidRDefault="008F1D2A">
      <w:pPr>
        <w:pStyle w:val="Heading2"/>
        <w:rPr>
          <w:rFonts w:ascii="Times New Roman" w:hAnsi="Times New Roman" w:cs="Times New Roman"/>
        </w:rPr>
      </w:pPr>
      <w:bookmarkStart w:id="19" w:name="_Toc164420772"/>
      <w:r>
        <w:rPr>
          <w:rFonts w:ascii="Times New Roman" w:hAnsi="Times New Roman" w:cs="Times New Roman"/>
        </w:rPr>
        <w:t>2.3 Yêu cầu hệ thống</w:t>
      </w:r>
      <w:bookmarkEnd w:id="19"/>
    </w:p>
    <w:p w:rsidR="00202278" w:rsidRDefault="008F1D2A">
      <w:pPr>
        <w:numPr>
          <w:ilvl w:val="0"/>
          <w:numId w:val="8"/>
        </w:num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Hệ thống chạy đúng, ổn định.</w:t>
      </w:r>
    </w:p>
    <w:p w:rsidR="00202278" w:rsidRDefault="008F1D2A">
      <w:pPr>
        <w:numPr>
          <w:ilvl w:val="0"/>
          <w:numId w:val="8"/>
        </w:num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Giao diện thân thiện, dễ sử dụng.</w:t>
      </w:r>
    </w:p>
    <w:p w:rsidR="00202278" w:rsidRDefault="008F1D2A">
      <w:pPr>
        <w:numPr>
          <w:ilvl w:val="0"/>
          <w:numId w:val="8"/>
        </w:num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Đáp ứng hầu hết các yêu cầu của người dù</w:t>
      </w:r>
    </w:p>
    <w:p w:rsidR="00202278" w:rsidRDefault="008F1D2A">
      <w:pPr>
        <w:pStyle w:val="Heading2"/>
        <w:spacing w:before="160" w:after="120"/>
        <w:ind w:left="375"/>
        <w:rPr>
          <w:rFonts w:ascii="Times New Roman" w:hAnsi="Times New Roman" w:cs="Times New Roman"/>
          <w:b w:val="0"/>
        </w:rPr>
      </w:pPr>
      <w:bookmarkStart w:id="20" w:name="_Toc164420773"/>
      <w:r>
        <w:rPr>
          <w:rFonts w:ascii="Times New Roman" w:hAnsi="Times New Roman" w:cs="Times New Roman"/>
        </w:rPr>
        <w:lastRenderedPageBreak/>
        <w:t>2.4 Sơ đồ phân rã chức năng</w:t>
      </w:r>
      <w:bookmarkEnd w:id="20"/>
    </w:p>
    <w:p w:rsidR="00202278" w:rsidRDefault="008F1D2A">
      <w:pPr>
        <w:spacing w:line="36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169F7538" wp14:editId="7E60B00B">
            <wp:extent cx="5404485" cy="4048125"/>
            <wp:effectExtent l="0" t="0" r="0" b="0"/>
            <wp:docPr id="503" name="image7.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03" name="image7.jpg" descr="Diagram&#10;&#10;Description automatically generated"/>
                    <pic:cNvPicPr preferRelativeResize="0"/>
                  </pic:nvPicPr>
                  <pic:blipFill>
                    <a:blip r:embed="rId14"/>
                    <a:srcRect/>
                    <a:stretch>
                      <a:fillRect/>
                    </a:stretch>
                  </pic:blipFill>
                  <pic:spPr>
                    <a:xfrm>
                      <a:off x="0" y="0"/>
                      <a:ext cx="5404485" cy="4048125"/>
                    </a:xfrm>
                    <a:prstGeom prst="rect">
                      <a:avLst/>
                    </a:prstGeom>
                  </pic:spPr>
                </pic:pic>
              </a:graphicData>
            </a:graphic>
          </wp:inline>
        </w:drawing>
      </w:r>
    </w:p>
    <w:p w:rsidR="00202278" w:rsidRDefault="008F1D2A">
      <w:pPr>
        <w:tabs>
          <w:tab w:val="left" w:pos="142"/>
        </w:tabs>
        <w:spacing w:line="360" w:lineRule="auto"/>
        <w:jc w:val="center"/>
        <w:rPr>
          <w:rFonts w:ascii="Times New Roman" w:hAnsi="Times New Roman" w:cs="Times New Roman"/>
          <w:i/>
          <w:color w:val="000000"/>
          <w:sz w:val="28"/>
          <w:szCs w:val="28"/>
        </w:rPr>
      </w:pPr>
      <w:r>
        <w:rPr>
          <w:rFonts w:ascii="Times New Roman" w:hAnsi="Times New Roman" w:cs="Times New Roman"/>
          <w:i/>
          <w:color w:val="000000"/>
          <w:sz w:val="28"/>
          <w:szCs w:val="28"/>
        </w:rPr>
        <w:t>Hình 2: Sơ đồ cơ phân rã chức năng</w:t>
      </w:r>
    </w:p>
    <w:p w:rsidR="00202278" w:rsidRDefault="008F1D2A">
      <w:pPr>
        <w:pStyle w:val="Heading2"/>
        <w:numPr>
          <w:ilvl w:val="1"/>
          <w:numId w:val="9"/>
        </w:numPr>
        <w:spacing w:before="160"/>
        <w:ind w:right="-144"/>
        <w:rPr>
          <w:rFonts w:ascii="Times New Roman" w:hAnsi="Times New Roman" w:cs="Times New Roman"/>
          <w:b w:val="0"/>
        </w:rPr>
      </w:pPr>
      <w:r>
        <w:rPr>
          <w:rFonts w:ascii="Times New Roman" w:hAnsi="Times New Roman" w:cs="Times New Roman"/>
        </w:rPr>
        <w:t xml:space="preserve"> </w:t>
      </w:r>
      <w:bookmarkStart w:id="21" w:name="_Toc164420774"/>
      <w:r>
        <w:rPr>
          <w:rFonts w:ascii="Times New Roman" w:hAnsi="Times New Roman" w:cs="Times New Roman"/>
        </w:rPr>
        <w:t>Mô hình Use Case</w:t>
      </w:r>
      <w:bookmarkEnd w:id="21"/>
    </w:p>
    <w:p w:rsidR="00202278" w:rsidRDefault="008F1D2A">
      <w:pPr>
        <w:pStyle w:val="Heading3"/>
        <w:rPr>
          <w:rFonts w:ascii="Times New Roman" w:hAnsi="Times New Roman" w:cs="Times New Roman"/>
          <w:b w:val="0"/>
        </w:rPr>
      </w:pPr>
      <w:r>
        <w:rPr>
          <w:rFonts w:ascii="Times New Roman" w:hAnsi="Times New Roman" w:cs="Times New Roman"/>
        </w:rPr>
        <w:t xml:space="preserve">     </w:t>
      </w:r>
      <w:bookmarkStart w:id="22" w:name="_Toc164420775"/>
      <w:r>
        <w:rPr>
          <w:rFonts w:ascii="Times New Roman" w:hAnsi="Times New Roman" w:cs="Times New Roman"/>
        </w:rPr>
        <w:t>2.5.1 Xác định các Actor</w:t>
      </w:r>
      <w:bookmarkEnd w:id="22"/>
    </w:p>
    <w:p w:rsidR="00202278" w:rsidRDefault="008F1D2A">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Dựa vào yêu cầu bài toán, ta có các actor sau: Quản trị viên (Admin), người xem (Viewer) và Khách hàng (Customer)</w:t>
      </w:r>
    </w:p>
    <w:p w:rsidR="00202278" w:rsidRDefault="008F1D2A">
      <w:pPr>
        <w:pStyle w:val="Heading3"/>
        <w:rPr>
          <w:rFonts w:ascii="Times New Roman" w:hAnsi="Times New Roman" w:cs="Times New Roman"/>
          <w:b w:val="0"/>
        </w:rPr>
      </w:pPr>
      <w:r>
        <w:rPr>
          <w:rFonts w:ascii="Times New Roman" w:hAnsi="Times New Roman" w:cs="Times New Roman"/>
        </w:rPr>
        <w:t xml:space="preserve">    </w:t>
      </w:r>
      <w:bookmarkStart w:id="23" w:name="_Toc164420776"/>
      <w:r>
        <w:rPr>
          <w:rFonts w:ascii="Times New Roman" w:hAnsi="Times New Roman" w:cs="Times New Roman"/>
        </w:rPr>
        <w:t>2.5.2 Xác định các Use Case</w:t>
      </w:r>
      <w:bookmarkEnd w:id="23"/>
    </w:p>
    <w:p w:rsidR="00202278" w:rsidRDefault="008F1D2A">
      <w:pPr>
        <w:spacing w:line="360" w:lineRule="auto"/>
        <w:ind w:left="720" w:firstLine="450"/>
        <w:rPr>
          <w:rFonts w:ascii="Times New Roman" w:hAnsi="Times New Roman" w:cs="Times New Roman"/>
          <w:color w:val="000000"/>
          <w:sz w:val="28"/>
          <w:szCs w:val="28"/>
        </w:rPr>
      </w:pPr>
      <w:r>
        <w:rPr>
          <w:rFonts w:ascii="Times New Roman" w:hAnsi="Times New Roman" w:cs="Times New Roman"/>
          <w:color w:val="000000"/>
          <w:sz w:val="28"/>
          <w:szCs w:val="28"/>
        </w:rPr>
        <w:t>Từ yêu cầu chức năng ứng với từng actor, ta có các Use case như sau:</w:t>
      </w:r>
    </w:p>
    <w:tbl>
      <w:tblPr>
        <w:tblStyle w:val="Style146"/>
        <w:tblW w:w="8341" w:type="dxa"/>
        <w:tblInd w:w="72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1615"/>
        <w:gridCol w:w="6726"/>
      </w:tblGrid>
      <w:tr w:rsidR="00202278">
        <w:tc>
          <w:tcPr>
            <w:tcW w:w="1615" w:type="dxa"/>
            <w:shd w:val="clear" w:color="auto" w:fill="FFFFFF"/>
            <w:vAlign w:val="center"/>
          </w:tcPr>
          <w:p w:rsidR="00202278" w:rsidRDefault="008F1D2A">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Actor</w:t>
            </w:r>
          </w:p>
        </w:tc>
        <w:tc>
          <w:tcPr>
            <w:tcW w:w="6726" w:type="dxa"/>
            <w:shd w:val="clear" w:color="auto" w:fill="FFFFFF"/>
            <w:vAlign w:val="center"/>
          </w:tcPr>
          <w:p w:rsidR="00202278" w:rsidRDefault="008F1D2A">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Use Case</w:t>
            </w:r>
          </w:p>
        </w:tc>
      </w:tr>
      <w:tr w:rsidR="00202278">
        <w:tc>
          <w:tcPr>
            <w:tcW w:w="1615"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Quản trị viên (Admin)</w:t>
            </w:r>
          </w:p>
        </w:tc>
        <w:tc>
          <w:tcPr>
            <w:tcW w:w="6726"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Đăng nhập, quản lý thông tin sản phẩm, quản lý loại sản phẩm, quản lý khách hàng, quản lý đơn hàng, quản lý thống kê</w:t>
            </w:r>
          </w:p>
        </w:tc>
      </w:tr>
      <w:tr w:rsidR="00202278">
        <w:trPr>
          <w:trHeight w:val="989"/>
        </w:trPr>
        <w:tc>
          <w:tcPr>
            <w:tcW w:w="1615"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Người xem (Viewer)</w:t>
            </w:r>
          </w:p>
        </w:tc>
        <w:tc>
          <w:tcPr>
            <w:tcW w:w="6726"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Đăng ký tài khoản, xem thông tin sản phẩm, tìm kiếm sản phẩm, quản lý giỏ hàng </w:t>
            </w:r>
          </w:p>
        </w:tc>
      </w:tr>
      <w:tr w:rsidR="00202278">
        <w:trPr>
          <w:trHeight w:val="971"/>
        </w:trPr>
        <w:tc>
          <w:tcPr>
            <w:tcW w:w="1615"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Khách hàng (Customer)</w:t>
            </w:r>
          </w:p>
        </w:tc>
        <w:tc>
          <w:tcPr>
            <w:tcW w:w="6726"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Đăng nhập, xem thông tin sản phẩm, tìm kiếm sản phẩm, quản lý giỏ hàng, thanh toán, xem thông tin cá nhân, xem lịch sử đơn hàng</w:t>
            </w:r>
          </w:p>
        </w:tc>
      </w:tr>
    </w:tbl>
    <w:p w:rsidR="00202278" w:rsidRDefault="00202278">
      <w:pPr>
        <w:spacing w:line="360" w:lineRule="auto"/>
        <w:rPr>
          <w:rFonts w:ascii="Times New Roman" w:hAnsi="Times New Roman" w:cs="Times New Roman"/>
          <w:color w:val="000000"/>
          <w:sz w:val="28"/>
          <w:szCs w:val="28"/>
        </w:rPr>
      </w:pPr>
    </w:p>
    <w:p w:rsidR="00202278" w:rsidRDefault="008F1D2A">
      <w:pPr>
        <w:pStyle w:val="Heading2"/>
        <w:rPr>
          <w:rFonts w:ascii="Times New Roman" w:hAnsi="Times New Roman" w:cs="Times New Roman"/>
        </w:rPr>
      </w:pPr>
      <w:bookmarkStart w:id="24" w:name="_Toc164420777"/>
      <w:r>
        <w:rPr>
          <w:rFonts w:ascii="Times New Roman" w:hAnsi="Times New Roman" w:cs="Times New Roman"/>
        </w:rPr>
        <w:t>2.6 Xây dựng biểu đồ Use Case tổng quát</w:t>
      </w:r>
      <w:bookmarkEnd w:id="24"/>
    </w:p>
    <w:p w:rsidR="00202278" w:rsidRDefault="008F1D2A">
      <w:pPr>
        <w:pStyle w:val="Heading3"/>
        <w:rPr>
          <w:rFonts w:ascii="Times New Roman" w:hAnsi="Times New Roman" w:cs="Times New Roman"/>
          <w:i/>
        </w:rPr>
      </w:pPr>
      <w:r>
        <w:rPr>
          <w:rFonts w:ascii="Times New Roman" w:hAnsi="Times New Roman" w:cs="Times New Roman"/>
        </w:rPr>
        <w:t xml:space="preserve">    </w:t>
      </w:r>
      <w:bookmarkStart w:id="25" w:name="_Toc164420778"/>
      <w:r>
        <w:rPr>
          <w:rFonts w:ascii="Times New Roman" w:hAnsi="Times New Roman" w:cs="Times New Roman"/>
        </w:rPr>
        <w:t>2.6.1 Biểu đồ Use Case tổng quát</w:t>
      </w:r>
      <w:bookmarkEnd w:id="25"/>
      <w:r>
        <w:rPr>
          <w:rFonts w:ascii="Times New Roman" w:hAnsi="Times New Roman" w:cs="Times New Roman"/>
        </w:rPr>
        <w:t xml:space="preserve"> </w:t>
      </w:r>
    </w:p>
    <w:p w:rsidR="00202278" w:rsidRDefault="008F1D2A">
      <w:pPr>
        <w:spacing w:line="360" w:lineRule="auto"/>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5E4E99DE" wp14:editId="0871CDDE">
            <wp:extent cx="5760085" cy="3322320"/>
            <wp:effectExtent l="0" t="0" r="0" b="0"/>
            <wp:docPr id="502" name="image10.png"/>
            <wp:cNvGraphicFramePr/>
            <a:graphic xmlns:a="http://schemas.openxmlformats.org/drawingml/2006/main">
              <a:graphicData uri="http://schemas.openxmlformats.org/drawingml/2006/picture">
                <pic:pic xmlns:pic="http://schemas.openxmlformats.org/drawingml/2006/picture">
                  <pic:nvPicPr>
                    <pic:cNvPr id="502" name="image10.png"/>
                    <pic:cNvPicPr preferRelativeResize="0"/>
                  </pic:nvPicPr>
                  <pic:blipFill>
                    <a:blip r:embed="rId15"/>
                    <a:srcRect/>
                    <a:stretch>
                      <a:fillRect/>
                    </a:stretch>
                  </pic:blipFill>
                  <pic:spPr>
                    <a:xfrm>
                      <a:off x="0" y="0"/>
                      <a:ext cx="5760085" cy="3322320"/>
                    </a:xfrm>
                    <a:prstGeom prst="rect">
                      <a:avLst/>
                    </a:prstGeom>
                  </pic:spPr>
                </pic:pic>
              </a:graphicData>
            </a:graphic>
          </wp:inline>
        </w:drawing>
      </w:r>
    </w:p>
    <w:p w:rsidR="00202278" w:rsidRDefault="008F1D2A">
      <w:pPr>
        <w:spacing w:line="360" w:lineRule="auto"/>
        <w:jc w:val="center"/>
        <w:rPr>
          <w:rFonts w:ascii="Times New Roman" w:hAnsi="Times New Roman" w:cs="Times New Roman"/>
          <w:i/>
          <w:color w:val="000000"/>
          <w:sz w:val="28"/>
          <w:szCs w:val="28"/>
        </w:rPr>
      </w:pPr>
      <w:r>
        <w:rPr>
          <w:rFonts w:ascii="Times New Roman" w:hAnsi="Times New Roman" w:cs="Times New Roman"/>
          <w:i/>
          <w:color w:val="000000"/>
          <w:sz w:val="28"/>
          <w:szCs w:val="28"/>
        </w:rPr>
        <w:t>Hình 3: Sơ đồ Use Case tổng quát</w:t>
      </w:r>
    </w:p>
    <w:p w:rsidR="00202278" w:rsidRDefault="008F1D2A">
      <w:pPr>
        <w:pStyle w:val="Heading3"/>
        <w:rPr>
          <w:rFonts w:ascii="Times New Roman" w:hAnsi="Times New Roman" w:cs="Times New Roman"/>
        </w:rPr>
      </w:pPr>
      <w:bookmarkStart w:id="26" w:name="_Toc164420779"/>
      <w:r>
        <w:rPr>
          <w:rFonts w:ascii="Times New Roman" w:hAnsi="Times New Roman" w:cs="Times New Roman"/>
        </w:rPr>
        <w:lastRenderedPageBreak/>
        <w:t>2.6.2 Biểu đồ Use Case đăng nhập, đăng xuất</w:t>
      </w:r>
      <w:bookmarkEnd w:id="26"/>
    </w:p>
    <w:p w:rsidR="00202278" w:rsidRDefault="008F1D2A">
      <w:pPr>
        <w:spacing w:line="360" w:lineRule="auto"/>
        <w:jc w:val="center"/>
        <w:rPr>
          <w:rFonts w:ascii="Times New Roman" w:hAnsi="Times New Roman" w:cs="Times New Roman"/>
          <w:color w:val="000000"/>
          <w:sz w:val="28"/>
          <w:szCs w:val="28"/>
        </w:rPr>
      </w:pPr>
      <w:r>
        <w:rPr>
          <w:rFonts w:ascii="Times New Roman" w:hAnsi="Times New Roman" w:cs="Times New Roman"/>
          <w:noProof/>
        </w:rPr>
        <w:drawing>
          <wp:inline distT="0" distB="0" distL="0" distR="0" wp14:anchorId="10F36690" wp14:editId="64B25C88">
            <wp:extent cx="5276215" cy="2857500"/>
            <wp:effectExtent l="0" t="0" r="0" b="0"/>
            <wp:docPr id="505" name="image13.png"/>
            <wp:cNvGraphicFramePr/>
            <a:graphic xmlns:a="http://schemas.openxmlformats.org/drawingml/2006/main">
              <a:graphicData uri="http://schemas.openxmlformats.org/drawingml/2006/picture">
                <pic:pic xmlns:pic="http://schemas.openxmlformats.org/drawingml/2006/picture">
                  <pic:nvPicPr>
                    <pic:cNvPr id="505" name="image13.png"/>
                    <pic:cNvPicPr preferRelativeResize="0"/>
                  </pic:nvPicPr>
                  <pic:blipFill>
                    <a:blip r:embed="rId16"/>
                    <a:srcRect/>
                    <a:stretch>
                      <a:fillRect/>
                    </a:stretch>
                  </pic:blipFill>
                  <pic:spPr>
                    <a:xfrm>
                      <a:off x="0" y="0"/>
                      <a:ext cx="5276215" cy="2857500"/>
                    </a:xfrm>
                    <a:prstGeom prst="rect">
                      <a:avLst/>
                    </a:prstGeom>
                  </pic:spPr>
                </pic:pic>
              </a:graphicData>
            </a:graphic>
          </wp:inline>
        </w:drawing>
      </w:r>
    </w:p>
    <w:p w:rsidR="00202278" w:rsidRDefault="008F1D2A">
      <w:pPr>
        <w:spacing w:line="360" w:lineRule="auto"/>
        <w:jc w:val="center"/>
        <w:rPr>
          <w:rFonts w:ascii="Times New Roman" w:hAnsi="Times New Roman" w:cs="Times New Roman"/>
          <w:i/>
          <w:sz w:val="28"/>
          <w:szCs w:val="28"/>
        </w:rPr>
      </w:pPr>
      <w:r>
        <w:rPr>
          <w:rFonts w:ascii="Times New Roman" w:hAnsi="Times New Roman" w:cs="Times New Roman"/>
          <w:i/>
          <w:color w:val="000000"/>
          <w:sz w:val="28"/>
          <w:szCs w:val="28"/>
        </w:rPr>
        <w:t xml:space="preserve">Hình 4: Sơ đồ Use Case </w:t>
      </w:r>
      <w:r>
        <w:rPr>
          <w:rFonts w:ascii="Times New Roman" w:hAnsi="Times New Roman" w:cs="Times New Roman"/>
          <w:i/>
          <w:sz w:val="28"/>
          <w:szCs w:val="28"/>
        </w:rPr>
        <w:t>đăng nhập, đăng xuất</w:t>
      </w:r>
    </w:p>
    <w:p w:rsidR="00202278" w:rsidRDefault="00202278">
      <w:pPr>
        <w:spacing w:line="360" w:lineRule="auto"/>
        <w:jc w:val="center"/>
        <w:rPr>
          <w:rFonts w:ascii="Times New Roman" w:hAnsi="Times New Roman" w:cs="Times New Roman"/>
          <w:i/>
          <w:sz w:val="28"/>
          <w:szCs w:val="28"/>
        </w:rPr>
      </w:pPr>
    </w:p>
    <w:p w:rsidR="00202278" w:rsidRDefault="008F1D2A">
      <w:pPr>
        <w:pStyle w:val="Heading3"/>
        <w:rPr>
          <w:rFonts w:ascii="Times New Roman" w:hAnsi="Times New Roman" w:cs="Times New Roman"/>
        </w:rPr>
      </w:pPr>
      <w:bookmarkStart w:id="27" w:name="_Toc164420780"/>
      <w:r>
        <w:rPr>
          <w:rFonts w:ascii="Times New Roman" w:hAnsi="Times New Roman" w:cs="Times New Roman"/>
        </w:rPr>
        <w:t>2.6.3 Biểu đồ Use Case Quản lý đăng ký</w:t>
      </w:r>
      <w:bookmarkEnd w:id="27"/>
    </w:p>
    <w:p w:rsidR="00202278" w:rsidRDefault="008F1D2A">
      <w:pPr>
        <w:spacing w:line="360" w:lineRule="auto"/>
        <w:jc w:val="center"/>
        <w:rPr>
          <w:rFonts w:ascii="Times New Roman" w:hAnsi="Times New Roman" w:cs="Times New Roman"/>
          <w:i/>
          <w:sz w:val="28"/>
          <w:szCs w:val="28"/>
        </w:rPr>
      </w:pPr>
      <w:r>
        <w:rPr>
          <w:rFonts w:ascii="Times New Roman" w:hAnsi="Times New Roman" w:cs="Times New Roman"/>
          <w:noProof/>
        </w:rPr>
        <w:drawing>
          <wp:inline distT="0" distB="0" distL="0" distR="0" wp14:anchorId="2994AC6B" wp14:editId="47A744A3">
            <wp:extent cx="5610860" cy="1209675"/>
            <wp:effectExtent l="0" t="0" r="0" b="0"/>
            <wp:docPr id="504" name="image2.png"/>
            <wp:cNvGraphicFramePr/>
            <a:graphic xmlns:a="http://schemas.openxmlformats.org/drawingml/2006/main">
              <a:graphicData uri="http://schemas.openxmlformats.org/drawingml/2006/picture">
                <pic:pic xmlns:pic="http://schemas.openxmlformats.org/drawingml/2006/picture">
                  <pic:nvPicPr>
                    <pic:cNvPr id="504" name="image2.png"/>
                    <pic:cNvPicPr preferRelativeResize="0"/>
                  </pic:nvPicPr>
                  <pic:blipFill>
                    <a:blip r:embed="rId17"/>
                    <a:srcRect/>
                    <a:stretch>
                      <a:fillRect/>
                    </a:stretch>
                  </pic:blipFill>
                  <pic:spPr>
                    <a:xfrm>
                      <a:off x="0" y="0"/>
                      <a:ext cx="5611008" cy="1209844"/>
                    </a:xfrm>
                    <a:prstGeom prst="rect">
                      <a:avLst/>
                    </a:prstGeom>
                  </pic:spPr>
                </pic:pic>
              </a:graphicData>
            </a:graphic>
          </wp:inline>
        </w:drawing>
      </w:r>
    </w:p>
    <w:p w:rsidR="00202278" w:rsidRDefault="008F1D2A">
      <w:pPr>
        <w:spacing w:line="360" w:lineRule="auto"/>
        <w:jc w:val="center"/>
        <w:rPr>
          <w:rFonts w:ascii="Times New Roman" w:hAnsi="Times New Roman" w:cs="Times New Roman"/>
          <w:i/>
          <w:sz w:val="28"/>
          <w:szCs w:val="28"/>
        </w:rPr>
      </w:pPr>
      <w:r>
        <w:rPr>
          <w:rFonts w:ascii="Times New Roman" w:hAnsi="Times New Roman" w:cs="Times New Roman"/>
          <w:i/>
          <w:color w:val="000000"/>
          <w:sz w:val="28"/>
          <w:szCs w:val="28"/>
        </w:rPr>
        <w:t xml:space="preserve">Hình 5: Sơ đồ Use Case </w:t>
      </w:r>
      <w:r>
        <w:rPr>
          <w:rFonts w:ascii="Times New Roman" w:hAnsi="Times New Roman" w:cs="Times New Roman"/>
          <w:i/>
          <w:sz w:val="28"/>
          <w:szCs w:val="28"/>
        </w:rPr>
        <w:t>đăng ký</w:t>
      </w:r>
    </w:p>
    <w:p w:rsidR="00202278" w:rsidRDefault="008F1D2A">
      <w:pPr>
        <w:pStyle w:val="Heading3"/>
        <w:rPr>
          <w:rFonts w:ascii="Times New Roman" w:hAnsi="Times New Roman" w:cs="Times New Roman"/>
        </w:rPr>
      </w:pPr>
      <w:bookmarkStart w:id="28" w:name="_Toc164420781"/>
      <w:r>
        <w:rPr>
          <w:rFonts w:ascii="Times New Roman" w:hAnsi="Times New Roman" w:cs="Times New Roman"/>
        </w:rPr>
        <w:lastRenderedPageBreak/>
        <w:t>2.6.4 Biểu đồ Use Case Quản lý sản phẩm</w:t>
      </w:r>
      <w:bookmarkEnd w:id="28"/>
    </w:p>
    <w:p w:rsidR="00202278" w:rsidRDefault="008F1D2A">
      <w:pPr>
        <w:rPr>
          <w:rFonts w:ascii="Times New Roman" w:hAnsi="Times New Roman" w:cs="Times New Roman"/>
        </w:rPr>
      </w:pPr>
      <w:r>
        <w:rPr>
          <w:rFonts w:ascii="Times New Roman" w:hAnsi="Times New Roman" w:cs="Times New Roman"/>
          <w:noProof/>
        </w:rPr>
        <w:drawing>
          <wp:inline distT="0" distB="0" distL="0" distR="0" wp14:anchorId="7700EACB" wp14:editId="793C55D1">
            <wp:extent cx="5276215" cy="2738755"/>
            <wp:effectExtent l="0" t="0" r="0" b="0"/>
            <wp:docPr id="507" name="image11.png"/>
            <wp:cNvGraphicFramePr/>
            <a:graphic xmlns:a="http://schemas.openxmlformats.org/drawingml/2006/main">
              <a:graphicData uri="http://schemas.openxmlformats.org/drawingml/2006/picture">
                <pic:pic xmlns:pic="http://schemas.openxmlformats.org/drawingml/2006/picture">
                  <pic:nvPicPr>
                    <pic:cNvPr id="507" name="image11.png"/>
                    <pic:cNvPicPr preferRelativeResize="0"/>
                  </pic:nvPicPr>
                  <pic:blipFill>
                    <a:blip r:embed="rId18"/>
                    <a:srcRect/>
                    <a:stretch>
                      <a:fillRect/>
                    </a:stretch>
                  </pic:blipFill>
                  <pic:spPr>
                    <a:xfrm>
                      <a:off x="0" y="0"/>
                      <a:ext cx="5276215" cy="2738755"/>
                    </a:xfrm>
                    <a:prstGeom prst="rect">
                      <a:avLst/>
                    </a:prstGeom>
                  </pic:spPr>
                </pic:pic>
              </a:graphicData>
            </a:graphic>
          </wp:inline>
        </w:drawing>
      </w:r>
    </w:p>
    <w:p w:rsidR="00202278" w:rsidRDefault="008F1D2A">
      <w:pPr>
        <w:spacing w:line="360" w:lineRule="auto"/>
        <w:jc w:val="center"/>
        <w:rPr>
          <w:rFonts w:ascii="Times New Roman" w:hAnsi="Times New Roman" w:cs="Times New Roman"/>
          <w:i/>
          <w:sz w:val="28"/>
          <w:szCs w:val="28"/>
        </w:rPr>
      </w:pPr>
      <w:r>
        <w:rPr>
          <w:rFonts w:ascii="Times New Roman" w:hAnsi="Times New Roman" w:cs="Times New Roman"/>
          <w:i/>
          <w:color w:val="000000"/>
          <w:sz w:val="28"/>
          <w:szCs w:val="28"/>
        </w:rPr>
        <w:t xml:space="preserve">Hình 6: Sơ đồ Use Case </w:t>
      </w:r>
      <w:r>
        <w:rPr>
          <w:rFonts w:ascii="Times New Roman" w:hAnsi="Times New Roman" w:cs="Times New Roman"/>
          <w:i/>
          <w:sz w:val="28"/>
          <w:szCs w:val="28"/>
        </w:rPr>
        <w:t xml:space="preserve">quản lý danh mục sản phẩm </w:t>
      </w:r>
    </w:p>
    <w:p w:rsidR="00202278" w:rsidRDefault="00202278">
      <w:pPr>
        <w:rPr>
          <w:rFonts w:ascii="Times New Roman" w:hAnsi="Times New Roman" w:cs="Times New Roman"/>
        </w:rPr>
      </w:pPr>
    </w:p>
    <w:p w:rsidR="00202278" w:rsidRDefault="008F1D2A">
      <w:pPr>
        <w:pStyle w:val="Heading3"/>
        <w:rPr>
          <w:rFonts w:ascii="Times New Roman" w:hAnsi="Times New Roman" w:cs="Times New Roman"/>
        </w:rPr>
      </w:pPr>
      <w:bookmarkStart w:id="29" w:name="_Toc164420782"/>
      <w:r>
        <w:rPr>
          <w:rFonts w:ascii="Times New Roman" w:hAnsi="Times New Roman" w:cs="Times New Roman"/>
        </w:rPr>
        <w:t>2.6.5 Biểu đồ Use Case quản lý danh mục sản phẩm</w:t>
      </w:r>
      <w:bookmarkEnd w:id="29"/>
    </w:p>
    <w:p w:rsidR="00202278" w:rsidRDefault="008F1D2A">
      <w:pPr>
        <w:rPr>
          <w:rFonts w:ascii="Times New Roman" w:hAnsi="Times New Roman" w:cs="Times New Roman"/>
        </w:rPr>
      </w:pPr>
      <w:r>
        <w:rPr>
          <w:rFonts w:ascii="Times New Roman" w:hAnsi="Times New Roman" w:cs="Times New Roman"/>
          <w:noProof/>
        </w:rPr>
        <w:drawing>
          <wp:inline distT="0" distB="0" distL="0" distR="0" wp14:anchorId="1AB53EAB" wp14:editId="3631F6D2">
            <wp:extent cx="5276215" cy="3479800"/>
            <wp:effectExtent l="0" t="0" r="0" b="0"/>
            <wp:docPr id="506" name="image3.png"/>
            <wp:cNvGraphicFramePr/>
            <a:graphic xmlns:a="http://schemas.openxmlformats.org/drawingml/2006/main">
              <a:graphicData uri="http://schemas.openxmlformats.org/drawingml/2006/picture">
                <pic:pic xmlns:pic="http://schemas.openxmlformats.org/drawingml/2006/picture">
                  <pic:nvPicPr>
                    <pic:cNvPr id="506" name="image3.png"/>
                    <pic:cNvPicPr preferRelativeResize="0"/>
                  </pic:nvPicPr>
                  <pic:blipFill>
                    <a:blip r:embed="rId19"/>
                    <a:srcRect/>
                    <a:stretch>
                      <a:fillRect/>
                    </a:stretch>
                  </pic:blipFill>
                  <pic:spPr>
                    <a:xfrm>
                      <a:off x="0" y="0"/>
                      <a:ext cx="5276215" cy="3479800"/>
                    </a:xfrm>
                    <a:prstGeom prst="rect">
                      <a:avLst/>
                    </a:prstGeom>
                  </pic:spPr>
                </pic:pic>
              </a:graphicData>
            </a:graphic>
          </wp:inline>
        </w:drawing>
      </w:r>
    </w:p>
    <w:p w:rsidR="00202278" w:rsidRDefault="008F1D2A">
      <w:pPr>
        <w:spacing w:line="360" w:lineRule="auto"/>
        <w:jc w:val="center"/>
        <w:rPr>
          <w:rFonts w:ascii="Times New Roman" w:hAnsi="Times New Roman" w:cs="Times New Roman"/>
          <w:i/>
          <w:sz w:val="28"/>
          <w:szCs w:val="28"/>
        </w:rPr>
      </w:pPr>
      <w:r>
        <w:rPr>
          <w:rFonts w:ascii="Times New Roman" w:hAnsi="Times New Roman" w:cs="Times New Roman"/>
          <w:i/>
          <w:color w:val="000000"/>
          <w:sz w:val="28"/>
          <w:szCs w:val="28"/>
        </w:rPr>
        <w:t xml:space="preserve">Hình 7: Sơ đồ Use Case </w:t>
      </w:r>
      <w:r>
        <w:rPr>
          <w:rFonts w:ascii="Times New Roman" w:hAnsi="Times New Roman" w:cs="Times New Roman"/>
          <w:i/>
          <w:sz w:val="28"/>
          <w:szCs w:val="28"/>
        </w:rPr>
        <w:t xml:space="preserve">quản lý danh mục sản phẩm </w:t>
      </w:r>
    </w:p>
    <w:p w:rsidR="00202278" w:rsidRDefault="00202278">
      <w:pPr>
        <w:rPr>
          <w:rFonts w:ascii="Times New Roman" w:hAnsi="Times New Roman" w:cs="Times New Roman"/>
        </w:rPr>
      </w:pPr>
    </w:p>
    <w:p w:rsidR="00202278" w:rsidRDefault="008F1D2A">
      <w:pPr>
        <w:pStyle w:val="Heading3"/>
        <w:rPr>
          <w:rFonts w:ascii="Times New Roman" w:eastAsia="Times New Roman" w:hAnsi="Times New Roman" w:cs="Times New Roman"/>
          <w:color w:val="000000"/>
        </w:rPr>
      </w:pPr>
      <w:bookmarkStart w:id="30" w:name="_Toc164420783"/>
      <w:r>
        <w:rPr>
          <w:rFonts w:ascii="Times New Roman" w:hAnsi="Times New Roman" w:cs="Times New Roman"/>
        </w:rPr>
        <w:lastRenderedPageBreak/>
        <w:t xml:space="preserve">2.6.6 Biểu đồ Use Case </w:t>
      </w:r>
      <w:r>
        <w:rPr>
          <w:rFonts w:ascii="Times New Roman" w:eastAsia="Times New Roman" w:hAnsi="Times New Roman" w:cs="Times New Roman"/>
          <w:color w:val="000000"/>
        </w:rPr>
        <w:t>Case quản lý tin tức</w:t>
      </w:r>
      <w:bookmarkEnd w:id="30"/>
    </w:p>
    <w:p w:rsidR="00202278" w:rsidRDefault="008F1D2A">
      <w:pPr>
        <w:jc w:val="center"/>
        <w:rPr>
          <w:rFonts w:ascii="Times New Roman" w:hAnsi="Times New Roman" w:cs="Times New Roman"/>
        </w:rPr>
      </w:pPr>
      <w:r>
        <w:rPr>
          <w:rFonts w:ascii="Times New Roman" w:hAnsi="Times New Roman" w:cs="Times New Roman"/>
          <w:noProof/>
        </w:rPr>
        <w:drawing>
          <wp:inline distT="0" distB="0" distL="0" distR="0" wp14:anchorId="35D6A1D1" wp14:editId="060AAC5D">
            <wp:extent cx="5276215" cy="2963545"/>
            <wp:effectExtent l="0" t="0" r="0" b="0"/>
            <wp:docPr id="509" name="image4.png"/>
            <wp:cNvGraphicFramePr/>
            <a:graphic xmlns:a="http://schemas.openxmlformats.org/drawingml/2006/main">
              <a:graphicData uri="http://schemas.openxmlformats.org/drawingml/2006/picture">
                <pic:pic xmlns:pic="http://schemas.openxmlformats.org/drawingml/2006/picture">
                  <pic:nvPicPr>
                    <pic:cNvPr id="509" name="image4.png"/>
                    <pic:cNvPicPr preferRelativeResize="0"/>
                  </pic:nvPicPr>
                  <pic:blipFill>
                    <a:blip r:embed="rId20"/>
                    <a:srcRect/>
                    <a:stretch>
                      <a:fillRect/>
                    </a:stretch>
                  </pic:blipFill>
                  <pic:spPr>
                    <a:xfrm>
                      <a:off x="0" y="0"/>
                      <a:ext cx="5276215" cy="2963545"/>
                    </a:xfrm>
                    <a:prstGeom prst="rect">
                      <a:avLst/>
                    </a:prstGeom>
                  </pic:spPr>
                </pic:pic>
              </a:graphicData>
            </a:graphic>
          </wp:inline>
        </w:drawing>
      </w:r>
    </w:p>
    <w:p w:rsidR="00202278" w:rsidRDefault="00202278">
      <w:pPr>
        <w:rPr>
          <w:rFonts w:ascii="Times New Roman" w:hAnsi="Times New Roman" w:cs="Times New Roman"/>
        </w:rPr>
      </w:pPr>
    </w:p>
    <w:p w:rsidR="00202278" w:rsidRDefault="008F1D2A">
      <w:pPr>
        <w:spacing w:line="360" w:lineRule="auto"/>
        <w:jc w:val="center"/>
        <w:rPr>
          <w:rFonts w:ascii="Times New Roman" w:hAnsi="Times New Roman" w:cs="Times New Roman"/>
          <w:i/>
          <w:sz w:val="28"/>
          <w:szCs w:val="28"/>
        </w:rPr>
      </w:pPr>
      <w:r>
        <w:rPr>
          <w:rFonts w:ascii="Times New Roman" w:hAnsi="Times New Roman" w:cs="Times New Roman"/>
          <w:i/>
          <w:color w:val="000000"/>
          <w:sz w:val="28"/>
          <w:szCs w:val="28"/>
        </w:rPr>
        <w:t xml:space="preserve">Hình 8: Sơ đồ Use Case </w:t>
      </w:r>
      <w:r>
        <w:rPr>
          <w:rFonts w:ascii="Times New Roman" w:hAnsi="Times New Roman" w:cs="Times New Roman"/>
          <w:i/>
          <w:sz w:val="28"/>
          <w:szCs w:val="28"/>
        </w:rPr>
        <w:t>quản lý tin tức</w:t>
      </w:r>
    </w:p>
    <w:p w:rsidR="00202278" w:rsidRDefault="008F1D2A">
      <w:pPr>
        <w:pStyle w:val="Heading3"/>
        <w:rPr>
          <w:rFonts w:ascii="Times New Roman" w:hAnsi="Times New Roman" w:cs="Times New Roman"/>
        </w:rPr>
      </w:pPr>
      <w:bookmarkStart w:id="31" w:name="_Toc164420784"/>
      <w:r>
        <w:rPr>
          <w:rFonts w:ascii="Times New Roman" w:hAnsi="Times New Roman" w:cs="Times New Roman"/>
        </w:rPr>
        <w:t xml:space="preserve">2.6.7 Biểu đồ Use Case </w:t>
      </w:r>
      <w:r>
        <w:rPr>
          <w:rFonts w:ascii="Times New Roman" w:eastAsia="Times New Roman" w:hAnsi="Times New Roman" w:cs="Times New Roman"/>
          <w:color w:val="000000"/>
        </w:rPr>
        <w:t>Case quản lý hóa đơn</w:t>
      </w:r>
      <w:bookmarkEnd w:id="31"/>
    </w:p>
    <w:p w:rsidR="00202278" w:rsidRDefault="008F1D2A">
      <w:pPr>
        <w:spacing w:line="360" w:lineRule="auto"/>
        <w:jc w:val="center"/>
        <w:rPr>
          <w:rFonts w:ascii="Times New Roman" w:hAnsi="Times New Roman" w:cs="Times New Roman"/>
          <w:i/>
          <w:color w:val="000000"/>
          <w:sz w:val="28"/>
          <w:szCs w:val="28"/>
        </w:rPr>
      </w:pPr>
      <w:r>
        <w:rPr>
          <w:rFonts w:ascii="Times New Roman" w:hAnsi="Times New Roman" w:cs="Times New Roman"/>
          <w:noProof/>
        </w:rPr>
        <w:drawing>
          <wp:inline distT="0" distB="0" distL="0" distR="0" wp14:anchorId="628332AA" wp14:editId="5E3B9D84">
            <wp:extent cx="5276215" cy="3505200"/>
            <wp:effectExtent l="0" t="0" r="0" b="0"/>
            <wp:docPr id="508" name="image16.png"/>
            <wp:cNvGraphicFramePr/>
            <a:graphic xmlns:a="http://schemas.openxmlformats.org/drawingml/2006/main">
              <a:graphicData uri="http://schemas.openxmlformats.org/drawingml/2006/picture">
                <pic:pic xmlns:pic="http://schemas.openxmlformats.org/drawingml/2006/picture">
                  <pic:nvPicPr>
                    <pic:cNvPr id="508" name="image16.png"/>
                    <pic:cNvPicPr preferRelativeResize="0"/>
                  </pic:nvPicPr>
                  <pic:blipFill>
                    <a:blip r:embed="rId21"/>
                    <a:srcRect/>
                    <a:stretch>
                      <a:fillRect/>
                    </a:stretch>
                  </pic:blipFill>
                  <pic:spPr>
                    <a:xfrm>
                      <a:off x="0" y="0"/>
                      <a:ext cx="5276215" cy="3505200"/>
                    </a:xfrm>
                    <a:prstGeom prst="rect">
                      <a:avLst/>
                    </a:prstGeom>
                  </pic:spPr>
                </pic:pic>
              </a:graphicData>
            </a:graphic>
          </wp:inline>
        </w:drawing>
      </w:r>
    </w:p>
    <w:p w:rsidR="00202278" w:rsidRDefault="008F1D2A">
      <w:pPr>
        <w:spacing w:line="360" w:lineRule="auto"/>
        <w:jc w:val="center"/>
        <w:rPr>
          <w:rFonts w:ascii="Times New Roman" w:hAnsi="Times New Roman" w:cs="Times New Roman"/>
          <w:b/>
          <w:i/>
          <w:sz w:val="28"/>
          <w:szCs w:val="28"/>
        </w:rPr>
      </w:pPr>
      <w:r>
        <w:rPr>
          <w:rFonts w:ascii="Times New Roman" w:hAnsi="Times New Roman" w:cs="Times New Roman"/>
          <w:i/>
          <w:color w:val="000000"/>
          <w:sz w:val="28"/>
          <w:szCs w:val="28"/>
        </w:rPr>
        <w:t>Hình 9: Sơ đồ Use Case</w:t>
      </w:r>
      <w:r>
        <w:rPr>
          <w:rFonts w:ascii="Times New Roman" w:hAnsi="Times New Roman" w:cs="Times New Roman"/>
          <w:b/>
          <w:i/>
          <w:color w:val="000000"/>
          <w:sz w:val="28"/>
          <w:szCs w:val="28"/>
        </w:rPr>
        <w:t xml:space="preserve"> </w:t>
      </w:r>
      <w:r>
        <w:rPr>
          <w:rFonts w:ascii="Times New Roman" w:eastAsia="Times New Roman" w:hAnsi="Times New Roman" w:cs="Times New Roman"/>
          <w:i/>
          <w:color w:val="000000"/>
          <w:sz w:val="28"/>
          <w:szCs w:val="28"/>
        </w:rPr>
        <w:t>quản lý hóa đơn</w:t>
      </w:r>
    </w:p>
    <w:p w:rsidR="00202278" w:rsidRDefault="00202278">
      <w:pPr>
        <w:spacing w:line="360" w:lineRule="auto"/>
        <w:jc w:val="center"/>
        <w:rPr>
          <w:rFonts w:ascii="Times New Roman" w:hAnsi="Times New Roman" w:cs="Times New Roman"/>
          <w:i/>
          <w:color w:val="000000"/>
          <w:sz w:val="28"/>
          <w:szCs w:val="28"/>
        </w:rPr>
      </w:pPr>
    </w:p>
    <w:p w:rsidR="00202278" w:rsidRDefault="00202278">
      <w:pPr>
        <w:spacing w:line="360" w:lineRule="auto"/>
        <w:jc w:val="center"/>
        <w:rPr>
          <w:rFonts w:ascii="Times New Roman" w:hAnsi="Times New Roman" w:cs="Times New Roman"/>
          <w:color w:val="000000"/>
          <w:sz w:val="28"/>
          <w:szCs w:val="28"/>
        </w:rPr>
      </w:pPr>
    </w:p>
    <w:p w:rsidR="00202278" w:rsidRDefault="008F1D2A">
      <w:pPr>
        <w:pStyle w:val="Heading2"/>
        <w:rPr>
          <w:rFonts w:ascii="Times New Roman" w:hAnsi="Times New Roman" w:cs="Times New Roman"/>
          <w:i/>
        </w:rPr>
      </w:pPr>
      <w:bookmarkStart w:id="32" w:name="_Toc164420785"/>
      <w:r>
        <w:rPr>
          <w:rFonts w:ascii="Times New Roman" w:hAnsi="Times New Roman" w:cs="Times New Roman"/>
        </w:rPr>
        <w:lastRenderedPageBreak/>
        <w:t>2.7 Đặc tả Use Case</w:t>
      </w:r>
      <w:bookmarkEnd w:id="32"/>
    </w:p>
    <w:p w:rsidR="00202278" w:rsidRDefault="008F1D2A">
      <w:pPr>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Bảng chú thích:</w:t>
      </w:r>
    </w:p>
    <w:p w:rsidR="00202278" w:rsidRDefault="00202278">
      <w:pPr>
        <w:rPr>
          <w:rFonts w:ascii="Times New Roman" w:hAnsi="Times New Roman" w:cs="Times New Roman"/>
          <w:b/>
          <w:color w:val="000000"/>
          <w:sz w:val="28"/>
          <w:szCs w:val="28"/>
        </w:rPr>
      </w:pPr>
    </w:p>
    <w:tbl>
      <w:tblPr>
        <w:tblStyle w:val="Style147"/>
        <w:tblW w:w="90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614"/>
      </w:tblGrid>
      <w:tr w:rsidR="00202278">
        <w:trPr>
          <w:trHeight w:val="548"/>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Name</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Tên Use Case.</w:t>
            </w:r>
          </w:p>
        </w:tc>
      </w:tr>
      <w:tr w:rsidR="00202278">
        <w:trPr>
          <w:trHeight w:val="53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ID</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Mã Use Case.</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Description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Tóm gọn sự tương tác được thể hiện trong Use Case.</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Actor</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Những đối tượng thực hiện sự tương tác Use Case.</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Pre-condition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Điều kiện cần để Use Case thực hiện thành công.</w:t>
            </w:r>
          </w:p>
        </w:tc>
      </w:tr>
      <w:tr w:rsidR="00202278">
        <w:trPr>
          <w:trHeight w:val="53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Post-condition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Những thứ sẽ xuất hiện sau khi Use Case được thưc hiện.</w:t>
            </w:r>
          </w:p>
        </w:tc>
      </w:tr>
      <w:tr w:rsidR="00202278">
        <w:trPr>
          <w:trHeight w:val="53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Trigger</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Điều kiện kích hoạt Use Case xảy ra.</w:t>
            </w:r>
          </w:p>
        </w:tc>
      </w:tr>
      <w:tr w:rsidR="00202278">
        <w:trPr>
          <w:trHeight w:val="80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Basic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Luồng tương tác chính giữa Actor và System để Use Case được thực hiện thành công.</w:t>
            </w:r>
          </w:p>
        </w:tc>
      </w:tr>
      <w:tr w:rsidR="00202278">
        <w:trPr>
          <w:trHeight w:val="89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Alternative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Luồng tương tác thay thế giữa các Actor và System để Use Case thực hiện thành công.</w:t>
            </w:r>
          </w:p>
        </w:tc>
      </w:tr>
      <w:tr w:rsidR="00202278">
        <w:trPr>
          <w:trHeight w:val="89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Exception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Luồng tương tác ngoại lệ giữa Actor và System mà Use Case thực hiện thất bại.</w:t>
            </w:r>
          </w:p>
        </w:tc>
      </w:tr>
    </w:tbl>
    <w:p w:rsidR="00202278" w:rsidRDefault="00202278">
      <w:pPr>
        <w:spacing w:line="360" w:lineRule="auto"/>
        <w:rPr>
          <w:rFonts w:ascii="Times New Roman" w:hAnsi="Times New Roman" w:cs="Times New Roman"/>
          <w:color w:val="000000"/>
          <w:sz w:val="28"/>
          <w:szCs w:val="28"/>
        </w:rPr>
      </w:pPr>
    </w:p>
    <w:p w:rsidR="00202278" w:rsidRDefault="008F1D2A">
      <w:pPr>
        <w:pStyle w:val="Heading3"/>
        <w:rPr>
          <w:rFonts w:ascii="Times New Roman" w:hAnsi="Times New Roman" w:cs="Times New Roman"/>
        </w:rPr>
      </w:pPr>
      <w:bookmarkStart w:id="33" w:name="_Toc164420786"/>
      <w:r>
        <w:rPr>
          <w:rFonts w:ascii="Times New Roman" w:hAnsi="Times New Roman" w:cs="Times New Roman"/>
        </w:rPr>
        <w:t>2.7.1 Use Case 1 – Đăng nhập</w:t>
      </w:r>
      <w:bookmarkEnd w:id="33"/>
    </w:p>
    <w:tbl>
      <w:tblPr>
        <w:tblStyle w:val="Style148"/>
        <w:tblW w:w="90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614"/>
      </w:tblGrid>
      <w:tr w:rsidR="00202278">
        <w:trPr>
          <w:trHeight w:val="512"/>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Name</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Đăng nhập.</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ID</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UC1.</w:t>
            </w:r>
          </w:p>
        </w:tc>
      </w:tr>
      <w:tr w:rsidR="00202278">
        <w:trPr>
          <w:trHeight w:val="53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Description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Cho phép actor đăng nhập vào hệ thống.</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Actor</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Customer, Admin.</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 xml:space="preserve">    Pre-condition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Actor đã có tài khoản tạo sẵn.</w:t>
            </w:r>
          </w:p>
        </w:tc>
      </w:tr>
      <w:tr w:rsidR="00202278">
        <w:trPr>
          <w:trHeight w:val="53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 xml:space="preserve">   Post-condition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Nếu đăng nhập thành công – truy cập vào Website.</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 xml:space="preserve">         Trigger</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Actor nhấn [Đăng nhập]</w:t>
            </w:r>
          </w:p>
        </w:tc>
      </w:tr>
      <w:tr w:rsidR="00202278">
        <w:trPr>
          <w:trHeight w:val="161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lastRenderedPageBreak/>
              <w:t xml:space="preserve">      Basic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1. Nhấn [Đăng nhập]</w:t>
            </w:r>
          </w:p>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2. Hiển thị màn hình đăng nhập.</w:t>
            </w:r>
          </w:p>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3. Actor nhập tên đăng nhập và mật khẩu.</w:t>
            </w:r>
          </w:p>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4. Nhấn nút [Đăng nhập] hoặc nhấn Enter.</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 xml:space="preserve">  Alternative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N/A</w:t>
            </w:r>
          </w:p>
        </w:tc>
      </w:tr>
      <w:tr w:rsidR="00202278">
        <w:trPr>
          <w:trHeight w:val="53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Exception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Nếu thất bại – thông báo lỗi.</w:t>
            </w:r>
          </w:p>
        </w:tc>
      </w:tr>
    </w:tbl>
    <w:p w:rsidR="00202278" w:rsidRDefault="00202278">
      <w:pPr>
        <w:spacing w:line="360" w:lineRule="auto"/>
        <w:rPr>
          <w:rFonts w:ascii="Times New Roman" w:hAnsi="Times New Roman" w:cs="Times New Roman"/>
          <w:color w:val="000000"/>
          <w:sz w:val="28"/>
          <w:szCs w:val="28"/>
        </w:rPr>
      </w:pPr>
    </w:p>
    <w:p w:rsidR="00202278" w:rsidRDefault="008F1D2A">
      <w:pPr>
        <w:pStyle w:val="Heading3"/>
        <w:rPr>
          <w:rFonts w:ascii="Times New Roman" w:hAnsi="Times New Roman" w:cs="Times New Roman"/>
        </w:rPr>
      </w:pPr>
      <w:bookmarkStart w:id="34" w:name="_Toc164420787"/>
      <w:r>
        <w:rPr>
          <w:rFonts w:ascii="Times New Roman" w:hAnsi="Times New Roman" w:cs="Times New Roman"/>
        </w:rPr>
        <w:t>2.7.2 Use Case 2 – Đăng xuất</w:t>
      </w:r>
      <w:bookmarkEnd w:id="34"/>
    </w:p>
    <w:tbl>
      <w:tblPr>
        <w:tblStyle w:val="Style149"/>
        <w:tblW w:w="90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614"/>
      </w:tblGrid>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Name</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Đăng xuất.</w:t>
            </w:r>
          </w:p>
        </w:tc>
      </w:tr>
      <w:tr w:rsidR="00202278">
        <w:trPr>
          <w:trHeight w:val="431"/>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ID</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Customer, Admin.</w:t>
            </w:r>
          </w:p>
        </w:tc>
      </w:tr>
      <w:tr w:rsidR="00202278">
        <w:trPr>
          <w:trHeight w:val="449"/>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Description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Cho phép actor đăng xuất khỏi tài khoản hệ thống.</w:t>
            </w:r>
          </w:p>
        </w:tc>
      </w:tr>
      <w:tr w:rsidR="00202278">
        <w:trPr>
          <w:trHeight w:val="431"/>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Actor</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Customer, Admin.</w:t>
            </w:r>
          </w:p>
        </w:tc>
      </w:tr>
      <w:tr w:rsidR="00202278">
        <w:trPr>
          <w:trHeight w:val="359"/>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 xml:space="preserve">     Pre-condition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Đăng nhập vào thành công vào hệ thống.</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 xml:space="preserve">    Post-condition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Đăng xuất tài khoản – quay lại trang Đăng nhập.</w:t>
            </w:r>
          </w:p>
        </w:tc>
      </w:tr>
      <w:tr w:rsidR="00202278">
        <w:trPr>
          <w:trHeight w:val="431"/>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 xml:space="preserve">         Trigger</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Actor nhấn [Đăng xuất].</w:t>
            </w:r>
          </w:p>
        </w:tc>
      </w:tr>
      <w:tr w:rsidR="00202278">
        <w:trPr>
          <w:trHeight w:val="449"/>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 xml:space="preserve">        Basic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Nhấn [Đăng xuất].</w:t>
            </w:r>
          </w:p>
        </w:tc>
      </w:tr>
      <w:tr w:rsidR="00202278">
        <w:trPr>
          <w:trHeight w:val="431"/>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 xml:space="preserve"> Alternative folow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N/A.</w:t>
            </w:r>
          </w:p>
        </w:tc>
      </w:tr>
      <w:tr w:rsidR="00202278">
        <w:trPr>
          <w:trHeight w:val="449"/>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 xml:space="preserve">  Exception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N/A.</w:t>
            </w:r>
          </w:p>
        </w:tc>
      </w:tr>
    </w:tbl>
    <w:p w:rsidR="00202278" w:rsidRDefault="00202278">
      <w:pPr>
        <w:spacing w:line="360" w:lineRule="auto"/>
        <w:rPr>
          <w:rFonts w:ascii="Times New Roman" w:hAnsi="Times New Roman" w:cs="Times New Roman"/>
          <w:color w:val="000000"/>
          <w:sz w:val="28"/>
          <w:szCs w:val="28"/>
        </w:rPr>
      </w:pPr>
    </w:p>
    <w:p w:rsidR="00202278" w:rsidRDefault="008F1D2A">
      <w:pPr>
        <w:spacing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2.7.3 Use Case 3 – Đăng ký</w:t>
      </w:r>
    </w:p>
    <w:tbl>
      <w:tblPr>
        <w:tblStyle w:val="Style150"/>
        <w:tblW w:w="90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614"/>
      </w:tblGrid>
      <w:tr w:rsidR="00202278">
        <w:trPr>
          <w:trHeight w:val="512"/>
          <w:jc w:val="center"/>
        </w:trPr>
        <w:tc>
          <w:tcPr>
            <w:tcW w:w="2405" w:type="dxa"/>
            <w:shd w:val="clear" w:color="auto" w:fill="FFFFFF"/>
            <w:vAlign w:val="center"/>
          </w:tcPr>
          <w:p w:rsidR="00202278" w:rsidRDefault="008F1D2A">
            <w:pPr>
              <w:spacing w:line="360" w:lineRule="auto"/>
              <w:jc w:val="center"/>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Name</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Đăng ký.</w:t>
            </w:r>
          </w:p>
        </w:tc>
      </w:tr>
      <w:tr w:rsidR="00202278">
        <w:trPr>
          <w:trHeight w:val="440"/>
          <w:jc w:val="center"/>
        </w:trPr>
        <w:tc>
          <w:tcPr>
            <w:tcW w:w="2405" w:type="dxa"/>
            <w:shd w:val="clear" w:color="auto" w:fill="FFFFFF"/>
            <w:vAlign w:val="center"/>
          </w:tcPr>
          <w:p w:rsidR="00202278" w:rsidRDefault="008F1D2A">
            <w:pPr>
              <w:spacing w:line="360" w:lineRule="auto"/>
              <w:jc w:val="center"/>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ID</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UC3.</w:t>
            </w:r>
          </w:p>
        </w:tc>
      </w:tr>
      <w:tr w:rsidR="00202278">
        <w:trPr>
          <w:trHeight w:val="440"/>
          <w:jc w:val="center"/>
        </w:trPr>
        <w:tc>
          <w:tcPr>
            <w:tcW w:w="2405" w:type="dxa"/>
            <w:shd w:val="clear" w:color="auto" w:fill="FFFFFF"/>
            <w:vAlign w:val="center"/>
          </w:tcPr>
          <w:p w:rsidR="00202278" w:rsidRDefault="008F1D2A">
            <w:pPr>
              <w:spacing w:line="360" w:lineRule="auto"/>
              <w:jc w:val="center"/>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Description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Cho phép actor tạo tài khoản thành viên.</w:t>
            </w:r>
          </w:p>
        </w:tc>
      </w:tr>
      <w:tr w:rsidR="00202278">
        <w:trPr>
          <w:trHeight w:val="440"/>
          <w:jc w:val="center"/>
        </w:trPr>
        <w:tc>
          <w:tcPr>
            <w:tcW w:w="2405" w:type="dxa"/>
            <w:shd w:val="clear" w:color="auto" w:fill="FFFFFF"/>
            <w:vAlign w:val="center"/>
          </w:tcPr>
          <w:p w:rsidR="00202278" w:rsidRDefault="008F1D2A">
            <w:pPr>
              <w:spacing w:line="360" w:lineRule="auto"/>
              <w:jc w:val="center"/>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Actor</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Viewer.</w:t>
            </w:r>
          </w:p>
        </w:tc>
      </w:tr>
      <w:tr w:rsidR="00202278">
        <w:trPr>
          <w:trHeight w:val="440"/>
          <w:jc w:val="center"/>
        </w:trPr>
        <w:tc>
          <w:tcPr>
            <w:tcW w:w="2405" w:type="dxa"/>
            <w:shd w:val="clear" w:color="auto" w:fill="FFFFFF"/>
            <w:vAlign w:val="center"/>
          </w:tcPr>
          <w:p w:rsidR="00202278" w:rsidRDefault="008F1D2A">
            <w:pPr>
              <w:spacing w:line="360" w:lineRule="auto"/>
              <w:jc w:val="center"/>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Pre-condition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Actor phải điền đầy đủ thông tin và đúng định dạng.</w:t>
            </w:r>
          </w:p>
        </w:tc>
      </w:tr>
      <w:tr w:rsidR="00202278">
        <w:trPr>
          <w:trHeight w:val="440"/>
          <w:jc w:val="center"/>
        </w:trPr>
        <w:tc>
          <w:tcPr>
            <w:tcW w:w="2405" w:type="dxa"/>
            <w:shd w:val="clear" w:color="auto" w:fill="FFFFFF"/>
            <w:vAlign w:val="center"/>
          </w:tcPr>
          <w:p w:rsidR="00202278" w:rsidRDefault="008F1D2A">
            <w:pPr>
              <w:spacing w:line="360" w:lineRule="auto"/>
              <w:jc w:val="center"/>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Post-condition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Tài khoản thành viên mới được tạo.</w:t>
            </w:r>
          </w:p>
        </w:tc>
      </w:tr>
      <w:tr w:rsidR="00202278">
        <w:trPr>
          <w:trHeight w:val="530"/>
          <w:jc w:val="center"/>
        </w:trPr>
        <w:tc>
          <w:tcPr>
            <w:tcW w:w="2405" w:type="dxa"/>
            <w:shd w:val="clear" w:color="auto" w:fill="FFFFFF"/>
            <w:vAlign w:val="center"/>
          </w:tcPr>
          <w:p w:rsidR="00202278" w:rsidRDefault="008F1D2A">
            <w:pPr>
              <w:spacing w:line="360" w:lineRule="auto"/>
              <w:jc w:val="center"/>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Trigger</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Actor nhấn [Đăng ký].</w:t>
            </w:r>
          </w:p>
        </w:tc>
      </w:tr>
      <w:tr w:rsidR="00202278">
        <w:trPr>
          <w:trHeight w:val="1250"/>
          <w:jc w:val="center"/>
        </w:trPr>
        <w:tc>
          <w:tcPr>
            <w:tcW w:w="2405" w:type="dxa"/>
            <w:shd w:val="clear" w:color="auto" w:fill="FFFFFF"/>
            <w:vAlign w:val="center"/>
          </w:tcPr>
          <w:p w:rsidR="00202278" w:rsidRDefault="008F1D2A">
            <w:pPr>
              <w:spacing w:line="360" w:lineRule="auto"/>
              <w:jc w:val="center"/>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lastRenderedPageBreak/>
              <w:t>Basic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1. Nhập thông tin tài khoản.</w:t>
            </w:r>
          </w:p>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2. Nhấn [Đăng ký].</w:t>
            </w:r>
          </w:p>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3. Thông báo kết quả đăng ký.</w:t>
            </w:r>
          </w:p>
        </w:tc>
      </w:tr>
      <w:tr w:rsidR="00202278">
        <w:trPr>
          <w:trHeight w:val="440"/>
          <w:jc w:val="center"/>
        </w:trPr>
        <w:tc>
          <w:tcPr>
            <w:tcW w:w="2405" w:type="dxa"/>
            <w:shd w:val="clear" w:color="auto" w:fill="FFFFFF"/>
            <w:vAlign w:val="center"/>
          </w:tcPr>
          <w:p w:rsidR="00202278" w:rsidRDefault="008F1D2A">
            <w:pPr>
              <w:spacing w:line="360" w:lineRule="auto"/>
              <w:jc w:val="center"/>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Alternative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N/A.</w:t>
            </w:r>
          </w:p>
        </w:tc>
      </w:tr>
      <w:tr w:rsidR="00202278">
        <w:trPr>
          <w:trHeight w:val="890"/>
          <w:jc w:val="center"/>
        </w:trPr>
        <w:tc>
          <w:tcPr>
            <w:tcW w:w="2405" w:type="dxa"/>
            <w:shd w:val="clear" w:color="auto" w:fill="FFFFFF"/>
            <w:vAlign w:val="center"/>
          </w:tcPr>
          <w:p w:rsidR="00202278" w:rsidRDefault="008F1D2A">
            <w:pPr>
              <w:spacing w:line="360" w:lineRule="auto"/>
              <w:jc w:val="center"/>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Exception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Nhập thông tin không đúng định dạng – thông báo lỗi.</w:t>
            </w:r>
          </w:p>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Đăng ký không thành công – thông báo lỗi.</w:t>
            </w:r>
          </w:p>
        </w:tc>
      </w:tr>
    </w:tbl>
    <w:p w:rsidR="00202278" w:rsidRDefault="00202278">
      <w:pPr>
        <w:spacing w:line="360" w:lineRule="auto"/>
        <w:rPr>
          <w:rFonts w:ascii="Times New Roman" w:hAnsi="Times New Roman" w:cs="Times New Roman"/>
          <w:color w:val="000000"/>
          <w:sz w:val="28"/>
          <w:szCs w:val="28"/>
        </w:rPr>
      </w:pPr>
    </w:p>
    <w:p w:rsidR="00202278" w:rsidRDefault="008F1D2A">
      <w:pPr>
        <w:pStyle w:val="Heading3"/>
        <w:rPr>
          <w:rFonts w:ascii="Times New Roman" w:hAnsi="Times New Roman" w:cs="Times New Roman"/>
        </w:rPr>
      </w:pPr>
      <w:bookmarkStart w:id="35" w:name="_Toc164420788"/>
      <w:r>
        <w:rPr>
          <w:rFonts w:ascii="Times New Roman" w:hAnsi="Times New Roman" w:cs="Times New Roman"/>
        </w:rPr>
        <w:t>2.7.4 Use Case 4 - Xem thông tin sản phẩm</w:t>
      </w:r>
      <w:bookmarkEnd w:id="35"/>
    </w:p>
    <w:tbl>
      <w:tblPr>
        <w:tblStyle w:val="Style151"/>
        <w:tblW w:w="90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614"/>
      </w:tblGrid>
      <w:tr w:rsidR="00202278">
        <w:trPr>
          <w:trHeight w:val="62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Name</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Xem thông tin sản phẩm.</w:t>
            </w:r>
          </w:p>
        </w:tc>
      </w:tr>
      <w:tr w:rsidR="00202278">
        <w:trPr>
          <w:trHeight w:val="431"/>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ID</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Viewer, Customer.</w:t>
            </w:r>
          </w:p>
        </w:tc>
      </w:tr>
      <w:tr w:rsidR="00202278">
        <w:trPr>
          <w:trHeight w:val="629"/>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Description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Cho phép actor xem thông tin sản phẩm.</w:t>
            </w:r>
          </w:p>
        </w:tc>
      </w:tr>
      <w:tr w:rsidR="00202278">
        <w:trPr>
          <w:trHeight w:val="611"/>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Actor</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Viewer, Customer.</w:t>
            </w:r>
          </w:p>
        </w:tc>
      </w:tr>
      <w:tr w:rsidR="00202278">
        <w:trPr>
          <w:trHeight w:val="539"/>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Pre-condition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Actor truy cập vào Website.</w:t>
            </w:r>
          </w:p>
        </w:tc>
      </w:tr>
      <w:tr w:rsidR="00202278">
        <w:trPr>
          <w:trHeight w:val="62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Post-condition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Hiển thị thông tin sản phẩm.</w:t>
            </w:r>
          </w:p>
        </w:tc>
      </w:tr>
      <w:tr w:rsidR="00202278">
        <w:trPr>
          <w:trHeight w:val="611"/>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Trigger</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Actor nhấn vào một sản phẩm bất kỳ.</w:t>
            </w:r>
          </w:p>
        </w:tc>
      </w:tr>
      <w:tr w:rsidR="00202278">
        <w:trPr>
          <w:trHeight w:val="629"/>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Basic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Actor nhấn vào một sản phẩm bất kỳ.</w:t>
            </w:r>
          </w:p>
        </w:tc>
      </w:tr>
      <w:tr w:rsidR="00202278">
        <w:trPr>
          <w:trHeight w:val="449"/>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Alternative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N/A.</w:t>
            </w:r>
          </w:p>
        </w:tc>
      </w:tr>
      <w:tr w:rsidR="00202278">
        <w:trPr>
          <w:trHeight w:val="449"/>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Exception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N/A.</w:t>
            </w:r>
          </w:p>
        </w:tc>
      </w:tr>
    </w:tbl>
    <w:p w:rsidR="00202278" w:rsidRDefault="00202278">
      <w:pPr>
        <w:spacing w:line="360" w:lineRule="auto"/>
        <w:rPr>
          <w:rFonts w:ascii="Times New Roman" w:hAnsi="Times New Roman" w:cs="Times New Roman"/>
          <w:color w:val="000000"/>
          <w:sz w:val="28"/>
          <w:szCs w:val="28"/>
        </w:rPr>
      </w:pPr>
    </w:p>
    <w:p w:rsidR="00202278" w:rsidRDefault="008F1D2A">
      <w:pPr>
        <w:pStyle w:val="Heading3"/>
        <w:rPr>
          <w:rFonts w:ascii="Times New Roman" w:hAnsi="Times New Roman" w:cs="Times New Roman"/>
        </w:rPr>
      </w:pPr>
      <w:bookmarkStart w:id="36" w:name="_Toc164420789"/>
      <w:r>
        <w:rPr>
          <w:rFonts w:ascii="Times New Roman" w:hAnsi="Times New Roman" w:cs="Times New Roman"/>
        </w:rPr>
        <w:t>2.7.5 Use Case 5 – Quản lý giỏ hàng</w:t>
      </w:r>
      <w:bookmarkEnd w:id="36"/>
    </w:p>
    <w:tbl>
      <w:tblPr>
        <w:tblStyle w:val="Style152"/>
        <w:tblW w:w="90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614"/>
      </w:tblGrid>
      <w:tr w:rsidR="00202278">
        <w:trPr>
          <w:trHeight w:val="422"/>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Name</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Quản lý giỏ hàng.</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ID</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UC5.</w:t>
            </w:r>
          </w:p>
        </w:tc>
      </w:tr>
      <w:tr w:rsidR="00202278">
        <w:trPr>
          <w:trHeight w:val="89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Description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Cho phép actor quản lý giỏ hàng, sau khi thêm sản phẩm vào giỏ hàng .</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Actor</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Viewer, Customer.</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lastRenderedPageBreak/>
              <w:t>Pre-condition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Actor phải thêm sản phẩm vào giỏ hàng.</w:t>
            </w:r>
          </w:p>
        </w:tc>
      </w:tr>
      <w:tr w:rsidR="00202278">
        <w:trPr>
          <w:trHeight w:val="53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Post-condition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Hiển thị sản phẩm trong giỏ hàng.</w:t>
            </w:r>
          </w:p>
        </w:tc>
      </w:tr>
      <w:tr w:rsidR="00202278">
        <w:trPr>
          <w:trHeight w:val="53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Trigger</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Actor chọn biểu tượng [Giỏ hàng].</w:t>
            </w:r>
          </w:p>
        </w:tc>
      </w:tr>
      <w:tr w:rsidR="00202278">
        <w:trPr>
          <w:trHeight w:val="89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Basic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1. Nhấn [Giỏ hàng].</w:t>
            </w:r>
          </w:p>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2. Giỏ hàng được load – hiển thị giỏ hàng.</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Alternative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N/A.</w:t>
            </w:r>
          </w:p>
        </w:tc>
      </w:tr>
      <w:tr w:rsidR="00202278">
        <w:trPr>
          <w:trHeight w:val="53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Exception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Không có sản phẩm trong giỏ hàng – báo rỗng.</w:t>
            </w:r>
          </w:p>
        </w:tc>
      </w:tr>
    </w:tbl>
    <w:p w:rsidR="00202278" w:rsidRDefault="00202278">
      <w:pPr>
        <w:spacing w:line="360" w:lineRule="auto"/>
        <w:rPr>
          <w:rFonts w:ascii="Times New Roman" w:hAnsi="Times New Roman" w:cs="Times New Roman"/>
          <w:color w:val="000000"/>
          <w:sz w:val="28"/>
          <w:szCs w:val="28"/>
        </w:rPr>
      </w:pPr>
    </w:p>
    <w:p w:rsidR="00202278" w:rsidRDefault="008F1D2A">
      <w:pPr>
        <w:pStyle w:val="Heading3"/>
        <w:rPr>
          <w:rFonts w:ascii="Times New Roman" w:hAnsi="Times New Roman" w:cs="Times New Roman"/>
        </w:rPr>
      </w:pPr>
      <w:bookmarkStart w:id="37" w:name="_Toc164420790"/>
      <w:r>
        <w:rPr>
          <w:rFonts w:ascii="Times New Roman" w:hAnsi="Times New Roman" w:cs="Times New Roman"/>
        </w:rPr>
        <w:t>2.7.6 Use Case 6 – Thanh toán</w:t>
      </w:r>
      <w:bookmarkEnd w:id="37"/>
    </w:p>
    <w:tbl>
      <w:tblPr>
        <w:tblStyle w:val="Style153"/>
        <w:tblW w:w="90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614"/>
      </w:tblGrid>
      <w:tr w:rsidR="00202278">
        <w:trPr>
          <w:trHeight w:val="440"/>
          <w:jc w:val="center"/>
        </w:trPr>
        <w:tc>
          <w:tcPr>
            <w:tcW w:w="2405" w:type="dxa"/>
            <w:tcBorders>
              <w:left w:val="single" w:sz="4" w:space="0" w:color="000000"/>
            </w:tcBorders>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Name</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Thanh toán.</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ID</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UC6.</w:t>
            </w:r>
          </w:p>
        </w:tc>
      </w:tr>
      <w:tr w:rsidR="00202278">
        <w:trPr>
          <w:trHeight w:val="53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Description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Cho phép actỏ thanh toán đơn hàng.</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Actor</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Customer.</w:t>
            </w:r>
          </w:p>
        </w:tc>
      </w:tr>
      <w:tr w:rsidR="00202278">
        <w:trPr>
          <w:trHeight w:val="89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Pre-condition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Đăng nhập.</w:t>
            </w:r>
          </w:p>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Giỏ hàng có sản phẩm.</w:t>
            </w:r>
          </w:p>
        </w:tc>
      </w:tr>
      <w:tr w:rsidR="00202278">
        <w:trPr>
          <w:trHeight w:val="62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Post-condition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Đơn hàng được xác nhận và sẽ giao hàng.</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Trigger</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Nhấn [Thanh toán].</w:t>
            </w:r>
          </w:p>
        </w:tc>
      </w:tr>
      <w:tr w:rsidR="00202278">
        <w:trPr>
          <w:trHeight w:val="89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Basic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1. Nhấn [Thanh toán].</w:t>
            </w:r>
          </w:p>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2. Đơn hàng chuyển vào trạng thái “Đang giao”.</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Alternative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N/A.</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Exception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N/A.</w:t>
            </w:r>
          </w:p>
        </w:tc>
      </w:tr>
    </w:tbl>
    <w:p w:rsidR="00202278" w:rsidRDefault="00202278">
      <w:pPr>
        <w:spacing w:line="360" w:lineRule="auto"/>
        <w:rPr>
          <w:rFonts w:ascii="Times New Roman" w:hAnsi="Times New Roman" w:cs="Times New Roman"/>
          <w:color w:val="000000"/>
          <w:sz w:val="28"/>
          <w:szCs w:val="28"/>
        </w:rPr>
      </w:pPr>
    </w:p>
    <w:p w:rsidR="00202278" w:rsidRDefault="008F1D2A">
      <w:pPr>
        <w:pStyle w:val="Heading3"/>
        <w:rPr>
          <w:rFonts w:ascii="Times New Roman" w:hAnsi="Times New Roman" w:cs="Times New Roman"/>
        </w:rPr>
      </w:pPr>
      <w:r>
        <w:rPr>
          <w:rFonts w:ascii="Times New Roman" w:hAnsi="Times New Roman" w:cs="Times New Roman"/>
        </w:rPr>
        <w:br w:type="page"/>
      </w:r>
      <w:bookmarkStart w:id="38" w:name="_Toc164420791"/>
      <w:r>
        <w:rPr>
          <w:rFonts w:ascii="Times New Roman" w:hAnsi="Times New Roman" w:cs="Times New Roman"/>
        </w:rPr>
        <w:lastRenderedPageBreak/>
        <w:t>2.7.7 Use Case 7 – Quản lý thông tin cá nhân của tài khoản</w:t>
      </w:r>
      <w:bookmarkEnd w:id="38"/>
    </w:p>
    <w:tbl>
      <w:tblPr>
        <w:tblStyle w:val="Style154"/>
        <w:tblW w:w="90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614"/>
      </w:tblGrid>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Name</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Quản lý thông tin cá nhân của tài khoản.</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ID</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UC7.</w:t>
            </w:r>
          </w:p>
        </w:tc>
      </w:tr>
      <w:tr w:rsidR="00202278">
        <w:trPr>
          <w:trHeight w:val="53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Description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Cho phép actor xem thông tin cá nhân tài khoản.</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Actor</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Customer, Admin.</w:t>
            </w:r>
          </w:p>
        </w:tc>
      </w:tr>
      <w:tr w:rsidR="00202278">
        <w:trPr>
          <w:trHeight w:val="602"/>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Pre-condition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Đăng nhập.</w:t>
            </w:r>
          </w:p>
        </w:tc>
      </w:tr>
      <w:tr w:rsidR="00202278">
        <w:trPr>
          <w:trHeight w:val="62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Post-condition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Thông tin cá nhân của actor sẽ được load.</w:t>
            </w:r>
          </w:p>
        </w:tc>
      </w:tr>
      <w:tr w:rsidR="00202278">
        <w:trPr>
          <w:trHeight w:val="53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Trigger</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Nhấn [Thông tin tài khoản].</w:t>
            </w:r>
          </w:p>
        </w:tc>
      </w:tr>
      <w:tr w:rsidR="00202278">
        <w:trPr>
          <w:trHeight w:val="89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Basic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1. Nhấn [Thông tin tài khoản].</w:t>
            </w:r>
          </w:p>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2. Load thông tin tài khoản.</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Alternative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N/A.</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Exception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N/A.</w:t>
            </w:r>
          </w:p>
        </w:tc>
      </w:tr>
    </w:tbl>
    <w:p w:rsidR="00202278" w:rsidRDefault="00202278">
      <w:pPr>
        <w:spacing w:line="360" w:lineRule="auto"/>
        <w:rPr>
          <w:rFonts w:ascii="Times New Roman" w:hAnsi="Times New Roman" w:cs="Times New Roman"/>
          <w:color w:val="000000"/>
          <w:sz w:val="28"/>
          <w:szCs w:val="28"/>
        </w:rPr>
      </w:pPr>
    </w:p>
    <w:p w:rsidR="00202278" w:rsidRDefault="008F1D2A">
      <w:pPr>
        <w:pStyle w:val="Heading3"/>
        <w:rPr>
          <w:rFonts w:ascii="Times New Roman" w:hAnsi="Times New Roman" w:cs="Times New Roman"/>
        </w:rPr>
      </w:pPr>
      <w:bookmarkStart w:id="39" w:name="_Toc164420792"/>
      <w:r>
        <w:rPr>
          <w:rFonts w:ascii="Times New Roman" w:hAnsi="Times New Roman" w:cs="Times New Roman"/>
        </w:rPr>
        <w:t>2.7.8 Use Case 8 – Tìm kiếm sản phẩm</w:t>
      </w:r>
      <w:bookmarkEnd w:id="39"/>
    </w:p>
    <w:tbl>
      <w:tblPr>
        <w:tblStyle w:val="Style155"/>
        <w:tblW w:w="90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614"/>
      </w:tblGrid>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Name</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Tìm kiếm sản phẩm.</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ID</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UC8.</w:t>
            </w:r>
          </w:p>
        </w:tc>
      </w:tr>
      <w:tr w:rsidR="00202278">
        <w:trPr>
          <w:trHeight w:val="53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Description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Cho phép actor tìm kiếm sản phẩm..</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Actor</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Customer, Viewer.</w:t>
            </w:r>
          </w:p>
        </w:tc>
      </w:tr>
      <w:tr w:rsidR="00202278">
        <w:trPr>
          <w:trHeight w:val="602"/>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Pre-condition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Actor phải nhập thông tin sản phẩm.</w:t>
            </w:r>
          </w:p>
        </w:tc>
      </w:tr>
      <w:tr w:rsidR="00202278">
        <w:trPr>
          <w:trHeight w:val="62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Post-condition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Thông tin sản phẩm sẽ xuất hiện (nếu có).</w:t>
            </w:r>
          </w:p>
        </w:tc>
      </w:tr>
      <w:tr w:rsidR="00202278">
        <w:trPr>
          <w:trHeight w:val="53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Trigger</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Actor nhập thông tin sản phẩm cần tìm vào ô tìm kiếm.</w:t>
            </w:r>
          </w:p>
        </w:tc>
      </w:tr>
      <w:tr w:rsidR="00202278">
        <w:trPr>
          <w:trHeight w:val="1268"/>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Basic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1. Nhập sản phẩm cần tìm.</w:t>
            </w:r>
          </w:p>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2. Nhấn [Tìm kiếm] hoặc Enter.</w:t>
            </w:r>
          </w:p>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3. Load sản phẩm cần tìm (nếu có).</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Alternative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N/A.</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lastRenderedPageBreak/>
              <w:t>Exception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N/A.</w:t>
            </w:r>
          </w:p>
        </w:tc>
      </w:tr>
    </w:tbl>
    <w:p w:rsidR="00202278" w:rsidRDefault="00202278">
      <w:pPr>
        <w:spacing w:line="360" w:lineRule="auto"/>
        <w:rPr>
          <w:rFonts w:ascii="Times New Roman" w:hAnsi="Times New Roman" w:cs="Times New Roman"/>
          <w:color w:val="000000"/>
          <w:sz w:val="28"/>
          <w:szCs w:val="28"/>
        </w:rPr>
      </w:pPr>
    </w:p>
    <w:p w:rsidR="00202278" w:rsidRDefault="008F1D2A">
      <w:pPr>
        <w:pStyle w:val="Heading3"/>
        <w:rPr>
          <w:rFonts w:ascii="Times New Roman" w:hAnsi="Times New Roman" w:cs="Times New Roman"/>
        </w:rPr>
      </w:pPr>
      <w:bookmarkStart w:id="40" w:name="_Toc164420793"/>
      <w:r>
        <w:rPr>
          <w:rFonts w:ascii="Times New Roman" w:hAnsi="Times New Roman" w:cs="Times New Roman"/>
        </w:rPr>
        <w:t>2.7.9 Use Case 9 – Quản lý loại sản phẩm</w:t>
      </w:r>
      <w:bookmarkEnd w:id="40"/>
    </w:p>
    <w:tbl>
      <w:tblPr>
        <w:tblStyle w:val="Style156"/>
        <w:tblW w:w="90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614"/>
      </w:tblGrid>
      <w:tr w:rsidR="00202278">
        <w:trPr>
          <w:trHeight w:val="512"/>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Name</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Quản lý loại sản phẩm.</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ID</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UC9.</w:t>
            </w:r>
          </w:p>
        </w:tc>
      </w:tr>
      <w:tr w:rsidR="00202278">
        <w:trPr>
          <w:trHeight w:val="53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Description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Cho phép actor thêm, sửa, xóa loại sản phẩm</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Actor</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Admin..</w:t>
            </w:r>
          </w:p>
        </w:tc>
      </w:tr>
      <w:tr w:rsidR="00202278">
        <w:trPr>
          <w:trHeight w:val="521"/>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Pre-condition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Đăng nhập.</w:t>
            </w:r>
          </w:p>
        </w:tc>
      </w:tr>
      <w:tr w:rsidR="00202278">
        <w:trPr>
          <w:trHeight w:val="539"/>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Post-condition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Hiển thị danh sách loại sản phẩm</w:t>
            </w:r>
          </w:p>
        </w:tc>
      </w:tr>
      <w:tr w:rsidR="00202278">
        <w:trPr>
          <w:trHeight w:val="53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Trigger</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Actor chọn [Quản lý]/ [Loại sản phẩm] ..</w:t>
            </w:r>
          </w:p>
        </w:tc>
      </w:tr>
      <w:tr w:rsidR="00202278">
        <w:trPr>
          <w:trHeight w:val="161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Basic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1. Nhấn [Quản lý].</w:t>
            </w:r>
          </w:p>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2. Nhấn [Loại sản phẩm].</w:t>
            </w:r>
          </w:p>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3. Danh sách được load và hiển thị danh sách loại sản phẩm.</w:t>
            </w:r>
          </w:p>
        </w:tc>
      </w:tr>
      <w:tr w:rsidR="00202278">
        <w:trPr>
          <w:trHeight w:val="53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Alternative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N/A.</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Exception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Không có dữ liệu.</w:t>
            </w:r>
          </w:p>
        </w:tc>
      </w:tr>
    </w:tbl>
    <w:p w:rsidR="00202278" w:rsidRDefault="00202278">
      <w:pPr>
        <w:spacing w:line="360" w:lineRule="auto"/>
        <w:rPr>
          <w:rFonts w:ascii="Times New Roman" w:hAnsi="Times New Roman" w:cs="Times New Roman"/>
          <w:color w:val="000000"/>
          <w:sz w:val="28"/>
          <w:szCs w:val="28"/>
        </w:rPr>
      </w:pPr>
    </w:p>
    <w:p w:rsidR="00202278" w:rsidRDefault="008F1D2A">
      <w:pPr>
        <w:pStyle w:val="Heading3"/>
        <w:rPr>
          <w:rFonts w:ascii="Times New Roman" w:hAnsi="Times New Roman" w:cs="Times New Roman"/>
        </w:rPr>
      </w:pPr>
      <w:bookmarkStart w:id="41" w:name="_Toc164420794"/>
      <w:r>
        <w:rPr>
          <w:rFonts w:ascii="Times New Roman" w:hAnsi="Times New Roman" w:cs="Times New Roman"/>
        </w:rPr>
        <w:t>2.7.10 Use Case 10 – Quản lý sản phẩm</w:t>
      </w:r>
      <w:bookmarkEnd w:id="41"/>
    </w:p>
    <w:tbl>
      <w:tblPr>
        <w:tblStyle w:val="Style157"/>
        <w:tblW w:w="90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614"/>
      </w:tblGrid>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Name</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Quản lý sản phẩm.</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ID</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UC10.</w:t>
            </w:r>
          </w:p>
        </w:tc>
      </w:tr>
      <w:tr w:rsidR="00202278">
        <w:trPr>
          <w:trHeight w:val="53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Description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Cho phép actor thêm, sửa, xóa sản phẩm.</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Actor</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Admin.</w:t>
            </w:r>
          </w:p>
        </w:tc>
      </w:tr>
      <w:tr w:rsidR="00202278">
        <w:trPr>
          <w:trHeight w:val="512"/>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Pre-condition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Đăng nhập.</w:t>
            </w:r>
          </w:p>
        </w:tc>
      </w:tr>
      <w:tr w:rsidR="00202278">
        <w:trPr>
          <w:trHeight w:val="494"/>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Post-condition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Hiển thị danh sách thông tin sản phẩm.</w:t>
            </w:r>
          </w:p>
        </w:tc>
      </w:tr>
      <w:tr w:rsidR="00202278">
        <w:trPr>
          <w:trHeight w:val="566"/>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Trigger</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Actor chọn [Quản lý]/ [Sản phẩm].</w:t>
            </w:r>
          </w:p>
        </w:tc>
      </w:tr>
      <w:tr w:rsidR="00202278">
        <w:trPr>
          <w:trHeight w:val="1259"/>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lastRenderedPageBreak/>
              <w:t>Basic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1. Chọn [Quản lý].</w:t>
            </w:r>
          </w:p>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2. Chọn [Sản phẩm].</w:t>
            </w:r>
          </w:p>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3. Danh sách được load và hiển thị danh sách sản phẩm.</w:t>
            </w:r>
          </w:p>
        </w:tc>
      </w:tr>
      <w:tr w:rsidR="00202278">
        <w:trPr>
          <w:trHeight w:val="413"/>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Alternative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N/A.</w:t>
            </w:r>
          </w:p>
        </w:tc>
      </w:tr>
      <w:tr w:rsidR="00202278">
        <w:trPr>
          <w:trHeight w:val="476"/>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Exception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Không có dữ liệu.</w:t>
            </w:r>
          </w:p>
        </w:tc>
      </w:tr>
    </w:tbl>
    <w:p w:rsidR="00202278" w:rsidRDefault="00202278">
      <w:pPr>
        <w:spacing w:line="360" w:lineRule="auto"/>
        <w:rPr>
          <w:rFonts w:ascii="Times New Roman" w:hAnsi="Times New Roman" w:cs="Times New Roman"/>
          <w:color w:val="000000"/>
          <w:sz w:val="28"/>
          <w:szCs w:val="28"/>
        </w:rPr>
      </w:pPr>
    </w:p>
    <w:p w:rsidR="00202278" w:rsidRDefault="008F1D2A">
      <w:pPr>
        <w:pStyle w:val="Heading3"/>
        <w:rPr>
          <w:rFonts w:ascii="Times New Roman" w:hAnsi="Times New Roman" w:cs="Times New Roman"/>
        </w:rPr>
      </w:pPr>
      <w:bookmarkStart w:id="42" w:name="_Toc164420795"/>
      <w:r>
        <w:rPr>
          <w:rFonts w:ascii="Times New Roman" w:hAnsi="Times New Roman" w:cs="Times New Roman"/>
        </w:rPr>
        <w:t>2.7.11 Use Case 11 – Quản lý đơn hàng</w:t>
      </w:r>
      <w:bookmarkEnd w:id="42"/>
    </w:p>
    <w:tbl>
      <w:tblPr>
        <w:tblStyle w:val="Style158"/>
        <w:tblW w:w="90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614"/>
      </w:tblGrid>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Name</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Quản lý đơn hàng.</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ID</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UC11.</w:t>
            </w:r>
          </w:p>
        </w:tc>
      </w:tr>
      <w:tr w:rsidR="00202278">
        <w:trPr>
          <w:trHeight w:val="53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Description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Cho phép actor quản lý đơn hàng.</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Actor</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Admin.</w:t>
            </w:r>
          </w:p>
        </w:tc>
      </w:tr>
      <w:tr w:rsidR="00202278">
        <w:trPr>
          <w:trHeight w:val="512"/>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Pre-condition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Đăng nhập.</w:t>
            </w:r>
          </w:p>
        </w:tc>
      </w:tr>
      <w:tr w:rsidR="00202278">
        <w:trPr>
          <w:trHeight w:val="494"/>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Post-condition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Hiển thị danh sách các đơn hàng đã được thanh toán.</w:t>
            </w:r>
          </w:p>
        </w:tc>
      </w:tr>
      <w:tr w:rsidR="00202278">
        <w:trPr>
          <w:trHeight w:val="566"/>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Trigger</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Actor chọn [Quản lý]/ [Đơn hàng].</w:t>
            </w:r>
          </w:p>
        </w:tc>
      </w:tr>
      <w:tr w:rsidR="00202278">
        <w:trPr>
          <w:trHeight w:val="1259"/>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Basic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1. Chọn [Quản lý].</w:t>
            </w:r>
          </w:p>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2. Chọn [Đơn hàng].</w:t>
            </w:r>
          </w:p>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3. Danh sách được load và hiển thị các đơn hàng.</w:t>
            </w:r>
          </w:p>
        </w:tc>
      </w:tr>
      <w:tr w:rsidR="00202278">
        <w:trPr>
          <w:trHeight w:val="413"/>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Alternative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N/A.</w:t>
            </w:r>
          </w:p>
        </w:tc>
      </w:tr>
      <w:tr w:rsidR="00202278">
        <w:trPr>
          <w:trHeight w:val="476"/>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Exception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Không có dữ liệu.</w:t>
            </w:r>
          </w:p>
        </w:tc>
      </w:tr>
    </w:tbl>
    <w:p w:rsidR="00202278" w:rsidRDefault="00202278">
      <w:pPr>
        <w:spacing w:line="360" w:lineRule="auto"/>
        <w:rPr>
          <w:rFonts w:ascii="Times New Roman" w:hAnsi="Times New Roman" w:cs="Times New Roman"/>
          <w:color w:val="000000"/>
          <w:sz w:val="28"/>
          <w:szCs w:val="28"/>
        </w:rPr>
      </w:pPr>
    </w:p>
    <w:p w:rsidR="00202278" w:rsidRDefault="008F1D2A">
      <w:pPr>
        <w:pStyle w:val="Heading3"/>
        <w:rPr>
          <w:rFonts w:ascii="Times New Roman" w:hAnsi="Times New Roman" w:cs="Times New Roman"/>
        </w:rPr>
      </w:pPr>
      <w:bookmarkStart w:id="43" w:name="_Toc164420796"/>
      <w:r>
        <w:rPr>
          <w:rFonts w:ascii="Times New Roman" w:hAnsi="Times New Roman" w:cs="Times New Roman"/>
        </w:rPr>
        <w:t>2.7.12 Use Case 12 – Quản lý thống kê</w:t>
      </w:r>
      <w:bookmarkEnd w:id="43"/>
    </w:p>
    <w:tbl>
      <w:tblPr>
        <w:tblStyle w:val="Style159"/>
        <w:tblW w:w="90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614"/>
      </w:tblGrid>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Name</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Quản lý thống kê.</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ID</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UC12.</w:t>
            </w:r>
          </w:p>
        </w:tc>
      </w:tr>
      <w:tr w:rsidR="00202278">
        <w:trPr>
          <w:trHeight w:val="53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Description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Cho phép actor quản lý thống kê doanh thu: theo loại, theo khách hàng, theo năm, theo quý, theo tháng.</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Actor</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Admin.</w:t>
            </w:r>
          </w:p>
        </w:tc>
      </w:tr>
      <w:tr w:rsidR="00202278">
        <w:trPr>
          <w:trHeight w:val="512"/>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lastRenderedPageBreak/>
              <w:t>Pre-condition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Đăng nhập.</w:t>
            </w:r>
          </w:p>
        </w:tc>
      </w:tr>
      <w:tr w:rsidR="00202278">
        <w:trPr>
          <w:trHeight w:val="494"/>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Post-condition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Hiển thị danh sách thống kê.</w:t>
            </w:r>
          </w:p>
        </w:tc>
      </w:tr>
      <w:tr w:rsidR="00202278">
        <w:trPr>
          <w:trHeight w:val="566"/>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Trigger</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Actor chọn [Thống kê].</w:t>
            </w:r>
          </w:p>
        </w:tc>
      </w:tr>
      <w:tr w:rsidR="00202278">
        <w:trPr>
          <w:trHeight w:val="764"/>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Basic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1. Chọn [Thống kê].</w:t>
            </w:r>
          </w:p>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2. Danh sách được load và hiển thị các thống kê.</w:t>
            </w:r>
          </w:p>
        </w:tc>
      </w:tr>
      <w:tr w:rsidR="00202278">
        <w:trPr>
          <w:trHeight w:val="413"/>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Alternative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N/A.</w:t>
            </w:r>
          </w:p>
        </w:tc>
      </w:tr>
      <w:tr w:rsidR="00202278">
        <w:trPr>
          <w:trHeight w:val="476"/>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Exception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Không có dữ liệu.</w:t>
            </w:r>
          </w:p>
        </w:tc>
      </w:tr>
    </w:tbl>
    <w:p w:rsidR="00202278" w:rsidRDefault="00202278">
      <w:pPr>
        <w:spacing w:line="360" w:lineRule="auto"/>
        <w:rPr>
          <w:rFonts w:ascii="Times New Roman" w:hAnsi="Times New Roman" w:cs="Times New Roman"/>
          <w:color w:val="000000"/>
          <w:sz w:val="28"/>
          <w:szCs w:val="28"/>
        </w:rPr>
      </w:pPr>
    </w:p>
    <w:p w:rsidR="00202278" w:rsidRDefault="008F1D2A">
      <w:pPr>
        <w:pStyle w:val="Heading3"/>
        <w:rPr>
          <w:rFonts w:ascii="Times New Roman" w:hAnsi="Times New Roman" w:cs="Times New Roman"/>
        </w:rPr>
      </w:pPr>
      <w:bookmarkStart w:id="44" w:name="_Toc164420797"/>
      <w:r>
        <w:rPr>
          <w:rFonts w:ascii="Times New Roman" w:hAnsi="Times New Roman" w:cs="Times New Roman"/>
        </w:rPr>
        <w:t>2.7.13 Use Case 13 – Quản lý người dùng</w:t>
      </w:r>
      <w:bookmarkEnd w:id="44"/>
    </w:p>
    <w:tbl>
      <w:tblPr>
        <w:tblStyle w:val="Style160"/>
        <w:tblW w:w="90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614"/>
      </w:tblGrid>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Name</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Quản lý người dùng.</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ID</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UC13.</w:t>
            </w:r>
          </w:p>
        </w:tc>
      </w:tr>
      <w:tr w:rsidR="00202278">
        <w:trPr>
          <w:trHeight w:val="53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Description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Cho phép actor quản lý thông tin tài khoản của người dùng. Bao gồm Admin và Customer.</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Actor</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Admin.</w:t>
            </w:r>
          </w:p>
        </w:tc>
      </w:tr>
      <w:tr w:rsidR="00202278">
        <w:trPr>
          <w:trHeight w:val="512"/>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Pre-condition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Đăng nhập.</w:t>
            </w:r>
          </w:p>
        </w:tc>
      </w:tr>
      <w:tr w:rsidR="00202278">
        <w:trPr>
          <w:trHeight w:val="494"/>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Post-condition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Hiển thị danh sách thống kê.</w:t>
            </w:r>
          </w:p>
        </w:tc>
      </w:tr>
      <w:tr w:rsidR="00202278">
        <w:trPr>
          <w:trHeight w:val="566"/>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Trigger</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Actor chọn [Quản lý người dùng].</w:t>
            </w:r>
          </w:p>
        </w:tc>
      </w:tr>
      <w:tr w:rsidR="00202278">
        <w:trPr>
          <w:trHeight w:val="764"/>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Basic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1. Chọn [Quản lý người dùng].</w:t>
            </w:r>
          </w:p>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2. Danh sách được load và hiển thị các thông tin tài khoản của người dùng.</w:t>
            </w:r>
          </w:p>
        </w:tc>
      </w:tr>
      <w:tr w:rsidR="00202278">
        <w:trPr>
          <w:trHeight w:val="413"/>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Alternative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N/A.</w:t>
            </w:r>
          </w:p>
        </w:tc>
      </w:tr>
      <w:tr w:rsidR="00202278">
        <w:trPr>
          <w:trHeight w:val="476"/>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Exception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Không có dữ liệu.</w:t>
            </w:r>
          </w:p>
        </w:tc>
      </w:tr>
    </w:tbl>
    <w:p w:rsidR="00202278" w:rsidRDefault="00202278">
      <w:pPr>
        <w:spacing w:line="360" w:lineRule="auto"/>
        <w:rPr>
          <w:rFonts w:ascii="Times New Roman" w:hAnsi="Times New Roman" w:cs="Times New Roman"/>
          <w:color w:val="000000"/>
          <w:sz w:val="28"/>
          <w:szCs w:val="28"/>
        </w:rPr>
      </w:pPr>
    </w:p>
    <w:p w:rsidR="00202278" w:rsidRDefault="008F1D2A">
      <w:pPr>
        <w:pStyle w:val="Heading3"/>
        <w:rPr>
          <w:rFonts w:ascii="Times New Roman" w:hAnsi="Times New Roman" w:cs="Times New Roman"/>
        </w:rPr>
      </w:pPr>
      <w:bookmarkStart w:id="45" w:name="_Toc164420798"/>
      <w:r>
        <w:rPr>
          <w:rFonts w:ascii="Times New Roman" w:hAnsi="Times New Roman" w:cs="Times New Roman"/>
        </w:rPr>
        <w:t>2.7.14 Use Case 14 – Xem lịch sử đơn hàng</w:t>
      </w:r>
      <w:bookmarkEnd w:id="45"/>
    </w:p>
    <w:tbl>
      <w:tblPr>
        <w:tblStyle w:val="Style161"/>
        <w:tblW w:w="90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614"/>
      </w:tblGrid>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Name</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Xem lịch sử đơn hàng</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ID</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UC14..</w:t>
            </w:r>
          </w:p>
        </w:tc>
      </w:tr>
      <w:tr w:rsidR="00202278">
        <w:trPr>
          <w:trHeight w:val="53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lastRenderedPageBreak/>
              <w:t>Description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Cho phép actor xem lịch sử đơn hàng của mình.</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Actor</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Customer.</w:t>
            </w:r>
          </w:p>
        </w:tc>
      </w:tr>
      <w:tr w:rsidR="00202278">
        <w:trPr>
          <w:trHeight w:val="512"/>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Pre-condition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Đăng nhập.</w:t>
            </w:r>
          </w:p>
        </w:tc>
      </w:tr>
      <w:tr w:rsidR="00202278">
        <w:trPr>
          <w:trHeight w:val="494"/>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Post-condition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Hiển thị danh sách các đơn hàng đã thanh toán.</w:t>
            </w:r>
          </w:p>
        </w:tc>
      </w:tr>
      <w:tr w:rsidR="00202278">
        <w:trPr>
          <w:trHeight w:val="566"/>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Trigger</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Actor chọn [Lịch sử đơn hàng].</w:t>
            </w:r>
          </w:p>
        </w:tc>
      </w:tr>
      <w:tr w:rsidR="00202278">
        <w:trPr>
          <w:trHeight w:val="764"/>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Basic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1. Chọn [Lịch sử đơn hàng].</w:t>
            </w:r>
          </w:p>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2. Danh sách được load và hiển thị thông tin các đơn hàng đã thanh toán.</w:t>
            </w:r>
          </w:p>
        </w:tc>
      </w:tr>
      <w:tr w:rsidR="00202278">
        <w:trPr>
          <w:trHeight w:val="413"/>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Alternative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N/A.</w:t>
            </w:r>
          </w:p>
        </w:tc>
      </w:tr>
      <w:tr w:rsidR="00202278">
        <w:trPr>
          <w:trHeight w:val="476"/>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Exception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Không có dữ liệu.</w:t>
            </w:r>
          </w:p>
        </w:tc>
      </w:tr>
    </w:tbl>
    <w:p w:rsidR="00202278" w:rsidRDefault="008F1D2A">
      <w:pPr>
        <w:pStyle w:val="Heading3"/>
        <w:rPr>
          <w:rFonts w:ascii="Times New Roman" w:hAnsi="Times New Roman" w:cs="Times New Roman"/>
        </w:rPr>
      </w:pPr>
      <w:bookmarkStart w:id="46" w:name="_Toc164420799"/>
      <w:r>
        <w:rPr>
          <w:rFonts w:ascii="Times New Roman" w:hAnsi="Times New Roman" w:cs="Times New Roman"/>
        </w:rPr>
        <w:t>2.7.15 Use Case 15 – Xem tất cả sản phẩm đã mua</w:t>
      </w:r>
      <w:bookmarkEnd w:id="46"/>
    </w:p>
    <w:p w:rsidR="00202278" w:rsidRDefault="00202278">
      <w:pPr>
        <w:rPr>
          <w:rFonts w:ascii="Times New Roman" w:hAnsi="Times New Roman" w:cs="Times New Roman"/>
        </w:rPr>
      </w:pPr>
    </w:p>
    <w:tbl>
      <w:tblPr>
        <w:tblStyle w:val="Style162"/>
        <w:tblW w:w="90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614"/>
      </w:tblGrid>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Name</w:t>
            </w:r>
          </w:p>
        </w:tc>
        <w:tc>
          <w:tcPr>
            <w:tcW w:w="6614" w:type="dxa"/>
            <w:vAlign w:val="center"/>
          </w:tcPr>
          <w:p w:rsidR="00202278" w:rsidRDefault="008F1D2A">
            <w:pPr>
              <w:pStyle w:val="Heading5"/>
              <w:spacing w:line="360" w:lineRule="auto"/>
              <w:outlineLvl w:val="4"/>
              <w:rPr>
                <w:rFonts w:ascii="Times New Roman" w:eastAsia="Times New Roman" w:hAnsi="Times New Roman" w:cs="Times New Roman"/>
                <w:b/>
                <w:color w:val="000000"/>
                <w:sz w:val="28"/>
                <w:szCs w:val="28"/>
              </w:rPr>
            </w:pPr>
            <w:bookmarkStart w:id="47" w:name="_heading=h.338fx5o" w:colFirst="0" w:colLast="0"/>
            <w:bookmarkStart w:id="48" w:name="_Toc164420800"/>
            <w:bookmarkEnd w:id="47"/>
            <w:r>
              <w:rPr>
                <w:rFonts w:ascii="Times New Roman" w:eastAsia="Times New Roman" w:hAnsi="Times New Roman" w:cs="Times New Roman"/>
                <w:color w:val="000000"/>
                <w:sz w:val="28"/>
                <w:szCs w:val="28"/>
              </w:rPr>
              <w:t>Xem tất cả sản phẩm đã mua.</w:t>
            </w:r>
            <w:bookmarkEnd w:id="48"/>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ID</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UC16.</w:t>
            </w:r>
          </w:p>
        </w:tc>
      </w:tr>
      <w:tr w:rsidR="00202278">
        <w:trPr>
          <w:trHeight w:val="53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Description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Cho phép actor xem tất cả sản phẩm đã mua.</w:t>
            </w:r>
          </w:p>
        </w:tc>
      </w:tr>
      <w:tr w:rsidR="00202278">
        <w:trPr>
          <w:trHeight w:val="440"/>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Actor</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Customer.</w:t>
            </w:r>
          </w:p>
        </w:tc>
      </w:tr>
      <w:tr w:rsidR="00202278">
        <w:trPr>
          <w:trHeight w:val="512"/>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Pre-condition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Đăng nhập.</w:t>
            </w:r>
          </w:p>
        </w:tc>
      </w:tr>
      <w:tr w:rsidR="00202278">
        <w:trPr>
          <w:trHeight w:val="494"/>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Post-condition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Hiển thị danh sách các sản phẩm đã mua.</w:t>
            </w:r>
          </w:p>
        </w:tc>
      </w:tr>
      <w:tr w:rsidR="00202278">
        <w:trPr>
          <w:trHeight w:val="566"/>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Trigger</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Actor chọn [Sản phẩm đã mua].</w:t>
            </w:r>
          </w:p>
        </w:tc>
      </w:tr>
      <w:tr w:rsidR="00202278">
        <w:trPr>
          <w:trHeight w:val="764"/>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Basic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1. Chọn [Sản phẩm đã mua].</w:t>
            </w:r>
          </w:p>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2. Danh sách được load và hiển thị thông tin các sản phẩm đã mua.</w:t>
            </w:r>
          </w:p>
        </w:tc>
      </w:tr>
      <w:tr w:rsidR="00202278">
        <w:trPr>
          <w:trHeight w:val="413"/>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Alternative flow</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N/A.</w:t>
            </w:r>
          </w:p>
        </w:tc>
      </w:tr>
      <w:tr w:rsidR="00202278">
        <w:trPr>
          <w:trHeight w:val="476"/>
          <w:jc w:val="center"/>
        </w:trPr>
        <w:tc>
          <w:tcPr>
            <w:tcW w:w="2405" w:type="dxa"/>
            <w:shd w:val="clear" w:color="auto" w:fill="FFFFFF"/>
            <w:vAlign w:val="center"/>
          </w:tcPr>
          <w:p w:rsidR="00202278" w:rsidRDefault="008F1D2A">
            <w:pPr>
              <w:spacing w:line="360" w:lineRule="auto"/>
              <w:rPr>
                <w:rFonts w:ascii="Times New Roman" w:eastAsia="Noto Sans Symbols" w:hAnsi="Times New Roman" w:cs="Times New Roman"/>
                <w:b/>
                <w:color w:val="000000"/>
                <w:sz w:val="28"/>
                <w:szCs w:val="28"/>
              </w:rPr>
            </w:pPr>
            <w:r>
              <w:rPr>
                <w:rFonts w:ascii="Times New Roman" w:eastAsia="Noto Sans Symbols" w:hAnsi="Times New Roman" w:cs="Times New Roman"/>
                <w:b/>
                <w:color w:val="000000"/>
                <w:sz w:val="28"/>
                <w:szCs w:val="28"/>
              </w:rPr>
              <w:t>Exception</w:t>
            </w:r>
          </w:p>
        </w:tc>
        <w:tc>
          <w:tcPr>
            <w:tcW w:w="6614" w:type="dxa"/>
            <w:vAlign w:val="center"/>
          </w:tcPr>
          <w:p w:rsidR="00202278" w:rsidRDefault="008F1D2A">
            <w:pPr>
              <w:spacing w:line="360" w:lineRule="auto"/>
              <w:rPr>
                <w:rFonts w:ascii="Times New Roman" w:eastAsia="Noto Sans Symbols" w:hAnsi="Times New Roman" w:cs="Times New Roman"/>
                <w:color w:val="000000"/>
                <w:sz w:val="28"/>
                <w:szCs w:val="28"/>
              </w:rPr>
            </w:pPr>
            <w:r>
              <w:rPr>
                <w:rFonts w:ascii="Times New Roman" w:eastAsia="Noto Sans Symbols" w:hAnsi="Times New Roman" w:cs="Times New Roman"/>
                <w:color w:val="000000"/>
                <w:sz w:val="28"/>
                <w:szCs w:val="28"/>
              </w:rPr>
              <w:t>Không có dữ liệu.</w:t>
            </w:r>
          </w:p>
        </w:tc>
      </w:tr>
    </w:tbl>
    <w:p w:rsidR="00202278" w:rsidRDefault="00202278">
      <w:pPr>
        <w:spacing w:line="360" w:lineRule="auto"/>
        <w:rPr>
          <w:rFonts w:ascii="Times New Roman" w:hAnsi="Times New Roman" w:cs="Times New Roman"/>
          <w:color w:val="000000"/>
          <w:sz w:val="28"/>
          <w:szCs w:val="28"/>
        </w:rPr>
      </w:pPr>
    </w:p>
    <w:p w:rsidR="00202278" w:rsidRDefault="00202278">
      <w:pPr>
        <w:spacing w:line="360" w:lineRule="auto"/>
        <w:rPr>
          <w:rFonts w:ascii="Times New Roman" w:hAnsi="Times New Roman" w:cs="Times New Roman"/>
          <w:color w:val="000000"/>
          <w:sz w:val="28"/>
          <w:szCs w:val="28"/>
        </w:rPr>
      </w:pPr>
    </w:p>
    <w:p w:rsidR="00202278" w:rsidRDefault="00202278">
      <w:pPr>
        <w:spacing w:line="360" w:lineRule="auto"/>
        <w:rPr>
          <w:rFonts w:ascii="Times New Roman" w:hAnsi="Times New Roman" w:cs="Times New Roman"/>
          <w:color w:val="000000"/>
          <w:sz w:val="28"/>
          <w:szCs w:val="28"/>
        </w:rPr>
      </w:pPr>
    </w:p>
    <w:p w:rsidR="00202278" w:rsidRDefault="008F1D2A">
      <w:pPr>
        <w:pStyle w:val="Heading2"/>
        <w:rPr>
          <w:rFonts w:ascii="Times New Roman" w:hAnsi="Times New Roman" w:cs="Times New Roman"/>
        </w:rPr>
      </w:pPr>
      <w:bookmarkStart w:id="49" w:name="_Toc164420801"/>
      <w:r>
        <w:rPr>
          <w:rFonts w:ascii="Times New Roman" w:hAnsi="Times New Roman" w:cs="Times New Roman"/>
        </w:rPr>
        <w:lastRenderedPageBreak/>
        <w:t>2.8 Biểu đồ hoạt động</w:t>
      </w:r>
      <w:bookmarkEnd w:id="49"/>
    </w:p>
    <w:p w:rsidR="00202278" w:rsidRDefault="008F1D2A">
      <w:pPr>
        <w:pStyle w:val="Heading3"/>
        <w:rPr>
          <w:rFonts w:ascii="Times New Roman" w:hAnsi="Times New Roman" w:cs="Times New Roman"/>
        </w:rPr>
      </w:pPr>
      <w:r>
        <w:rPr>
          <w:rFonts w:ascii="Times New Roman" w:hAnsi="Times New Roman" w:cs="Times New Roman"/>
        </w:rPr>
        <w:t xml:space="preserve">    </w:t>
      </w:r>
      <w:bookmarkStart w:id="50" w:name="_Toc164420802"/>
      <w:r>
        <w:rPr>
          <w:rFonts w:ascii="Times New Roman" w:hAnsi="Times New Roman" w:cs="Times New Roman"/>
        </w:rPr>
        <w:t xml:space="preserve">2.8.1 </w:t>
      </w:r>
      <w:r>
        <w:rPr>
          <w:rFonts w:ascii="Times New Roman" w:eastAsia="Times New Roman" w:hAnsi="Times New Roman" w:cs="Times New Roman"/>
          <w:color w:val="000000"/>
        </w:rPr>
        <w:t>Biểu đồ hoạt động đăng nhập</w:t>
      </w:r>
      <w:r>
        <w:rPr>
          <w:rFonts w:ascii="Times New Roman" w:hAnsi="Times New Roman" w:cs="Times New Roman"/>
          <w:color w:val="000000"/>
        </w:rPr>
        <w:t>, đăng xuất</w:t>
      </w:r>
      <w:bookmarkEnd w:id="50"/>
    </w:p>
    <w:p w:rsidR="00202278" w:rsidRDefault="00202278">
      <w:pPr>
        <w:rPr>
          <w:rFonts w:ascii="Times New Roman" w:hAnsi="Times New Roman" w:cs="Times New Roman"/>
        </w:rPr>
      </w:pPr>
    </w:p>
    <w:p w:rsidR="00202278" w:rsidRDefault="008F1D2A">
      <w:pPr>
        <w:jc w:val="center"/>
        <w:rPr>
          <w:rFonts w:ascii="Times New Roman" w:hAnsi="Times New Roman" w:cs="Times New Roman"/>
          <w:sz w:val="28"/>
          <w:szCs w:val="28"/>
        </w:rPr>
      </w:pPr>
      <w:r>
        <w:rPr>
          <w:rFonts w:ascii="Times New Roman" w:hAnsi="Times New Roman" w:cs="Times New Roman"/>
          <w:b/>
          <w:noProof/>
          <w:sz w:val="28"/>
          <w:szCs w:val="28"/>
        </w:rPr>
        <w:drawing>
          <wp:inline distT="0" distB="0" distL="0" distR="0" wp14:anchorId="3016B12A" wp14:editId="7197546C">
            <wp:extent cx="4824095" cy="3732530"/>
            <wp:effectExtent l="0" t="0" r="0" b="0"/>
            <wp:docPr id="512" name="image6.jpg"/>
            <wp:cNvGraphicFramePr/>
            <a:graphic xmlns:a="http://schemas.openxmlformats.org/drawingml/2006/main">
              <a:graphicData uri="http://schemas.openxmlformats.org/drawingml/2006/picture">
                <pic:pic xmlns:pic="http://schemas.openxmlformats.org/drawingml/2006/picture">
                  <pic:nvPicPr>
                    <pic:cNvPr id="512" name="image6.jpg"/>
                    <pic:cNvPicPr preferRelativeResize="0"/>
                  </pic:nvPicPr>
                  <pic:blipFill>
                    <a:blip r:embed="rId22"/>
                    <a:srcRect/>
                    <a:stretch>
                      <a:fillRect/>
                    </a:stretch>
                  </pic:blipFill>
                  <pic:spPr>
                    <a:xfrm>
                      <a:off x="0" y="0"/>
                      <a:ext cx="4824665" cy="3733008"/>
                    </a:xfrm>
                    <a:prstGeom prst="rect">
                      <a:avLst/>
                    </a:prstGeom>
                  </pic:spPr>
                </pic:pic>
              </a:graphicData>
            </a:graphic>
          </wp:inline>
        </w:drawing>
      </w:r>
    </w:p>
    <w:p w:rsidR="00202278" w:rsidRDefault="008F1D2A">
      <w:pPr>
        <w:spacing w:after="200"/>
        <w:jc w:val="center"/>
        <w:rPr>
          <w:rFonts w:ascii="Times New Roman" w:eastAsia="Times New Roman" w:hAnsi="Times New Roman" w:cs="Times New Roman"/>
          <w:i/>
          <w:color w:val="000000"/>
          <w:sz w:val="28"/>
          <w:szCs w:val="28"/>
        </w:rPr>
      </w:pPr>
      <w:bookmarkStart w:id="51" w:name="_heading=h.2hio093" w:colFirst="0" w:colLast="0"/>
      <w:bookmarkEnd w:id="51"/>
      <w:r>
        <w:rPr>
          <w:rFonts w:ascii="Times New Roman" w:eastAsia="Times New Roman" w:hAnsi="Times New Roman" w:cs="Times New Roman"/>
          <w:i/>
          <w:color w:val="000000"/>
          <w:sz w:val="28"/>
          <w:szCs w:val="28"/>
        </w:rPr>
        <w:t>Hình 3.1: Biểu đồ hoạt động chức năng đăng nhập</w:t>
      </w:r>
    </w:p>
    <w:p w:rsidR="00202278" w:rsidRDefault="008F1D2A">
      <w:pPr>
        <w:numPr>
          <w:ilvl w:val="0"/>
          <w:numId w:val="10"/>
        </w:numPr>
        <w:spacing w:before="120"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Mô tả hoạt động:</w:t>
      </w:r>
    </w:p>
    <w:p w:rsidR="00202278" w:rsidRDefault="008F1D2A">
      <w:pPr>
        <w:spacing w:before="120" w:after="120" w:line="312" w:lineRule="auto"/>
        <w:jc w:val="both"/>
        <w:rPr>
          <w:rFonts w:ascii="Times New Roman" w:hAnsi="Times New Roman" w:cs="Times New Roman"/>
          <w:sz w:val="28"/>
          <w:szCs w:val="28"/>
        </w:rPr>
      </w:pPr>
      <w:r>
        <w:rPr>
          <w:rFonts w:ascii="Times New Roman" w:hAnsi="Times New Roman" w:cs="Times New Roman"/>
          <w:sz w:val="28"/>
          <w:szCs w:val="28"/>
        </w:rPr>
        <w:t>Bước 1: Người dùng gửi yêu cầu đăng nhập vào hệ thống bằng cách click vào nút “Đăng nhập”</w:t>
      </w:r>
    </w:p>
    <w:p w:rsidR="00202278" w:rsidRDefault="008F1D2A">
      <w:pPr>
        <w:spacing w:before="120" w:after="120" w:line="312" w:lineRule="auto"/>
        <w:jc w:val="both"/>
        <w:rPr>
          <w:rFonts w:ascii="Times New Roman" w:hAnsi="Times New Roman" w:cs="Times New Roman"/>
          <w:sz w:val="28"/>
          <w:szCs w:val="28"/>
        </w:rPr>
      </w:pPr>
      <w:r>
        <w:rPr>
          <w:rFonts w:ascii="Times New Roman" w:hAnsi="Times New Roman" w:cs="Times New Roman"/>
          <w:sz w:val="28"/>
          <w:szCs w:val="28"/>
        </w:rPr>
        <w:t>Bước 2: Màn hình hiển thị giao diện đăng nhập</w:t>
      </w:r>
    </w:p>
    <w:p w:rsidR="00202278" w:rsidRDefault="008F1D2A">
      <w:pPr>
        <w:spacing w:before="120"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Bước 3: Người dùng nhập vào tài khoản và mật khẩu </w:t>
      </w:r>
    </w:p>
    <w:p w:rsidR="00202278" w:rsidRDefault="008F1D2A">
      <w:pPr>
        <w:spacing w:before="120" w:after="120" w:line="312" w:lineRule="auto"/>
        <w:jc w:val="both"/>
        <w:rPr>
          <w:rFonts w:ascii="Times New Roman" w:hAnsi="Times New Roman" w:cs="Times New Roman"/>
          <w:sz w:val="28"/>
          <w:szCs w:val="28"/>
        </w:rPr>
      </w:pPr>
      <w:r>
        <w:rPr>
          <w:rFonts w:ascii="Times New Roman" w:hAnsi="Times New Roman" w:cs="Times New Roman"/>
          <w:sz w:val="28"/>
          <w:szCs w:val="28"/>
        </w:rPr>
        <w:t>Bước 4: Hệ thống kiểm tra tính hợp lệ của dữ liệu đầu vào:</w:t>
      </w:r>
    </w:p>
    <w:p w:rsidR="00202278" w:rsidRDefault="008F1D2A">
      <w:pPr>
        <w:numPr>
          <w:ilvl w:val="0"/>
          <w:numId w:val="11"/>
        </w:numPr>
        <w:spacing w:before="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Dữ liệu hợp lệ </w:t>
      </w:r>
      <w:r>
        <w:rPr>
          <w:rFonts w:ascii="Times New Roman" w:eastAsia="Noto Sans Symbols" w:hAnsi="Times New Roman" w:cs="Times New Roman"/>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8"/>
          <w:szCs w:val="28"/>
        </w:rPr>
        <w:t>Chuyển sang Bước 5</w:t>
      </w:r>
    </w:p>
    <w:p w:rsidR="00202278" w:rsidRDefault="008F1D2A">
      <w:pPr>
        <w:numPr>
          <w:ilvl w:val="0"/>
          <w:numId w:val="11"/>
        </w:numP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Dữ liệu không hợp lệ </w:t>
      </w:r>
      <w:r>
        <w:rPr>
          <w:rFonts w:ascii="Times New Roman" w:eastAsia="Noto Sans Symbols" w:hAnsi="Times New Roman" w:cs="Times New Roman"/>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8"/>
          <w:szCs w:val="28"/>
        </w:rPr>
        <w:t>Chuyển sang bước 3</w:t>
      </w:r>
    </w:p>
    <w:p w:rsidR="00202278" w:rsidRDefault="008F1D2A">
      <w:pPr>
        <w:spacing w:after="200"/>
        <w:ind w:left="72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Bảng 3.2 Các trường hợp dữ liệu không hợp lệ</w:t>
      </w:r>
    </w:p>
    <w:tbl>
      <w:tblPr>
        <w:tblStyle w:val="Style163"/>
        <w:tblW w:w="9064" w:type="dxa"/>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4532"/>
        <w:gridCol w:w="4532"/>
      </w:tblGrid>
      <w:tr w:rsidR="00202278">
        <w:tc>
          <w:tcPr>
            <w:tcW w:w="4532" w:type="dxa"/>
          </w:tcPr>
          <w:p w:rsidR="00202278" w:rsidRDefault="008F1D2A">
            <w:pPr>
              <w:spacing w:before="120" w:after="120" w:line="312" w:lineRule="auto"/>
              <w:jc w:val="center"/>
              <w:rPr>
                <w:rFonts w:ascii="Times New Roman" w:eastAsia="Noto Sans Symbols" w:hAnsi="Times New Roman" w:cs="Times New Roman"/>
                <w:b/>
                <w:sz w:val="28"/>
                <w:szCs w:val="28"/>
              </w:rPr>
            </w:pPr>
            <w:r>
              <w:rPr>
                <w:rFonts w:ascii="Times New Roman" w:eastAsia="Noto Sans Symbols" w:hAnsi="Times New Roman" w:cs="Times New Roman"/>
                <w:b/>
                <w:sz w:val="28"/>
                <w:szCs w:val="28"/>
              </w:rPr>
              <w:t>Dữ liệu không hợp lệ</w:t>
            </w:r>
          </w:p>
        </w:tc>
        <w:tc>
          <w:tcPr>
            <w:tcW w:w="4532" w:type="dxa"/>
          </w:tcPr>
          <w:p w:rsidR="00202278" w:rsidRDefault="008F1D2A">
            <w:pPr>
              <w:spacing w:before="120" w:after="120" w:line="312" w:lineRule="auto"/>
              <w:jc w:val="center"/>
              <w:rPr>
                <w:rFonts w:ascii="Times New Roman" w:eastAsia="Noto Sans Symbols" w:hAnsi="Times New Roman" w:cs="Times New Roman"/>
                <w:b/>
                <w:sz w:val="28"/>
                <w:szCs w:val="28"/>
              </w:rPr>
            </w:pPr>
            <w:r>
              <w:rPr>
                <w:rFonts w:ascii="Times New Roman" w:eastAsia="Noto Sans Symbols" w:hAnsi="Times New Roman" w:cs="Times New Roman"/>
                <w:b/>
                <w:sz w:val="28"/>
                <w:szCs w:val="28"/>
              </w:rPr>
              <w:t>Thông báo hệ thống</w:t>
            </w:r>
          </w:p>
        </w:tc>
      </w:tr>
      <w:tr w:rsidR="00202278">
        <w:tc>
          <w:tcPr>
            <w:tcW w:w="4532" w:type="dxa"/>
          </w:tcPr>
          <w:p w:rsidR="00202278" w:rsidRDefault="008F1D2A">
            <w:pPr>
              <w:tabs>
                <w:tab w:val="left" w:pos="1068"/>
              </w:tabs>
              <w:spacing w:before="120" w:after="120" w:line="312" w:lineRule="auto"/>
              <w:rPr>
                <w:rFonts w:ascii="Times New Roman" w:eastAsia="Noto Sans Symbols" w:hAnsi="Times New Roman" w:cs="Times New Roman"/>
                <w:sz w:val="28"/>
                <w:szCs w:val="28"/>
              </w:rPr>
            </w:pPr>
            <w:r>
              <w:rPr>
                <w:rFonts w:ascii="Times New Roman" w:eastAsia="Noto Sans Symbols" w:hAnsi="Times New Roman" w:cs="Times New Roman"/>
                <w:sz w:val="28"/>
                <w:szCs w:val="28"/>
              </w:rPr>
              <w:lastRenderedPageBreak/>
              <w:t>Tài khoản chứa khoảng trắng</w:t>
            </w:r>
          </w:p>
        </w:tc>
        <w:tc>
          <w:tcPr>
            <w:tcW w:w="4532" w:type="dxa"/>
          </w:tcPr>
          <w:p w:rsidR="00202278" w:rsidRDefault="008F1D2A">
            <w:pPr>
              <w:spacing w:before="120" w:after="120" w:line="312" w:lineRule="auto"/>
              <w:jc w:val="both"/>
              <w:rPr>
                <w:rFonts w:ascii="Times New Roman" w:eastAsia="Noto Sans Symbols" w:hAnsi="Times New Roman" w:cs="Times New Roman"/>
                <w:sz w:val="28"/>
                <w:szCs w:val="28"/>
              </w:rPr>
            </w:pPr>
            <w:r>
              <w:rPr>
                <w:rFonts w:ascii="Times New Roman" w:eastAsia="Noto Sans Symbols" w:hAnsi="Times New Roman" w:cs="Times New Roman"/>
                <w:sz w:val="28"/>
                <w:szCs w:val="28"/>
              </w:rPr>
              <w:t>Tài khoản không được chứa khoảng trắng</w:t>
            </w:r>
          </w:p>
        </w:tc>
      </w:tr>
      <w:tr w:rsidR="00202278">
        <w:tc>
          <w:tcPr>
            <w:tcW w:w="4532" w:type="dxa"/>
          </w:tcPr>
          <w:p w:rsidR="00202278" w:rsidRDefault="008F1D2A">
            <w:pPr>
              <w:tabs>
                <w:tab w:val="left" w:pos="1068"/>
              </w:tabs>
              <w:spacing w:before="120" w:after="120" w:line="312" w:lineRule="auto"/>
              <w:rPr>
                <w:rFonts w:ascii="Times New Roman" w:eastAsia="Noto Sans Symbols" w:hAnsi="Times New Roman" w:cs="Times New Roman"/>
                <w:sz w:val="28"/>
                <w:szCs w:val="28"/>
              </w:rPr>
            </w:pPr>
            <w:r>
              <w:rPr>
                <w:rFonts w:ascii="Times New Roman" w:eastAsia="Noto Sans Symbols" w:hAnsi="Times New Roman" w:cs="Times New Roman"/>
                <w:sz w:val="28"/>
                <w:szCs w:val="28"/>
              </w:rPr>
              <w:t>Mật khẩu chứa khoảng trắng</w:t>
            </w:r>
          </w:p>
        </w:tc>
        <w:tc>
          <w:tcPr>
            <w:tcW w:w="4532" w:type="dxa"/>
          </w:tcPr>
          <w:p w:rsidR="00202278" w:rsidRDefault="008F1D2A">
            <w:pPr>
              <w:spacing w:before="120" w:after="120" w:line="312" w:lineRule="auto"/>
              <w:jc w:val="both"/>
              <w:rPr>
                <w:rFonts w:ascii="Times New Roman" w:eastAsia="Noto Sans Symbols" w:hAnsi="Times New Roman" w:cs="Times New Roman"/>
                <w:sz w:val="28"/>
                <w:szCs w:val="28"/>
              </w:rPr>
            </w:pPr>
            <w:r>
              <w:rPr>
                <w:rFonts w:ascii="Times New Roman" w:eastAsia="Noto Sans Symbols" w:hAnsi="Times New Roman" w:cs="Times New Roman"/>
                <w:sz w:val="28"/>
                <w:szCs w:val="28"/>
              </w:rPr>
              <w:t>Mật khẩu không được chứa khoảng trắng</w:t>
            </w:r>
          </w:p>
        </w:tc>
      </w:tr>
      <w:tr w:rsidR="00202278">
        <w:tc>
          <w:tcPr>
            <w:tcW w:w="4532" w:type="dxa"/>
          </w:tcPr>
          <w:p w:rsidR="00202278" w:rsidRDefault="008F1D2A">
            <w:pPr>
              <w:tabs>
                <w:tab w:val="left" w:pos="1068"/>
              </w:tabs>
              <w:spacing w:before="120" w:after="120" w:line="312" w:lineRule="auto"/>
              <w:rPr>
                <w:rFonts w:ascii="Times New Roman" w:eastAsia="Noto Sans Symbols" w:hAnsi="Times New Roman" w:cs="Times New Roman"/>
                <w:sz w:val="28"/>
                <w:szCs w:val="28"/>
              </w:rPr>
            </w:pPr>
            <w:r>
              <w:rPr>
                <w:rFonts w:ascii="Times New Roman" w:eastAsia="Noto Sans Symbols" w:hAnsi="Times New Roman" w:cs="Times New Roman"/>
                <w:sz w:val="28"/>
                <w:szCs w:val="28"/>
              </w:rPr>
              <w:t>Tài khoản chứa kí tự đặc biệt</w:t>
            </w:r>
          </w:p>
        </w:tc>
        <w:tc>
          <w:tcPr>
            <w:tcW w:w="4532" w:type="dxa"/>
          </w:tcPr>
          <w:p w:rsidR="00202278" w:rsidRDefault="008F1D2A">
            <w:pPr>
              <w:spacing w:before="120" w:after="120" w:line="312" w:lineRule="auto"/>
              <w:jc w:val="both"/>
              <w:rPr>
                <w:rFonts w:ascii="Times New Roman" w:eastAsia="Noto Sans Symbols" w:hAnsi="Times New Roman" w:cs="Times New Roman"/>
                <w:sz w:val="28"/>
                <w:szCs w:val="28"/>
              </w:rPr>
            </w:pPr>
            <w:r>
              <w:rPr>
                <w:rFonts w:ascii="Times New Roman" w:eastAsia="Noto Sans Symbols" w:hAnsi="Times New Roman" w:cs="Times New Roman"/>
                <w:sz w:val="28"/>
                <w:szCs w:val="28"/>
              </w:rPr>
              <w:t xml:space="preserve">Tài khoản không được chứa kí tự đặc biệt </w:t>
            </w:r>
          </w:p>
        </w:tc>
      </w:tr>
      <w:tr w:rsidR="00202278">
        <w:tc>
          <w:tcPr>
            <w:tcW w:w="4532" w:type="dxa"/>
          </w:tcPr>
          <w:p w:rsidR="00202278" w:rsidRDefault="008F1D2A">
            <w:pPr>
              <w:tabs>
                <w:tab w:val="left" w:pos="1068"/>
              </w:tabs>
              <w:spacing w:before="120" w:after="120" w:line="312" w:lineRule="auto"/>
              <w:rPr>
                <w:rFonts w:ascii="Times New Roman" w:eastAsia="Noto Sans Symbols" w:hAnsi="Times New Roman" w:cs="Times New Roman"/>
                <w:sz w:val="28"/>
                <w:szCs w:val="28"/>
              </w:rPr>
            </w:pPr>
            <w:r>
              <w:rPr>
                <w:rFonts w:ascii="Times New Roman" w:eastAsia="Noto Sans Symbols" w:hAnsi="Times New Roman" w:cs="Times New Roman"/>
                <w:sz w:val="28"/>
                <w:szCs w:val="28"/>
              </w:rPr>
              <w:t>Tài khoản ít hơn 3 kí tự</w:t>
            </w:r>
          </w:p>
        </w:tc>
        <w:tc>
          <w:tcPr>
            <w:tcW w:w="4532" w:type="dxa"/>
          </w:tcPr>
          <w:p w:rsidR="00202278" w:rsidRDefault="008F1D2A">
            <w:pPr>
              <w:spacing w:before="120" w:after="120" w:line="312" w:lineRule="auto"/>
              <w:jc w:val="both"/>
              <w:rPr>
                <w:rFonts w:ascii="Times New Roman" w:eastAsia="Noto Sans Symbols" w:hAnsi="Times New Roman" w:cs="Times New Roman"/>
                <w:sz w:val="28"/>
                <w:szCs w:val="28"/>
              </w:rPr>
            </w:pPr>
            <w:r>
              <w:rPr>
                <w:rFonts w:ascii="Times New Roman" w:eastAsia="Noto Sans Symbols" w:hAnsi="Times New Roman" w:cs="Times New Roman"/>
                <w:sz w:val="28"/>
                <w:szCs w:val="28"/>
              </w:rPr>
              <w:t>Tài khoản tối thiểu 3 kí tự</w:t>
            </w:r>
          </w:p>
        </w:tc>
      </w:tr>
      <w:tr w:rsidR="00202278">
        <w:tc>
          <w:tcPr>
            <w:tcW w:w="4532" w:type="dxa"/>
          </w:tcPr>
          <w:p w:rsidR="00202278" w:rsidRDefault="008F1D2A">
            <w:pPr>
              <w:tabs>
                <w:tab w:val="left" w:pos="1068"/>
              </w:tabs>
              <w:spacing w:before="120" w:after="120" w:line="312" w:lineRule="auto"/>
              <w:rPr>
                <w:rFonts w:ascii="Times New Roman" w:eastAsia="Noto Sans Symbols" w:hAnsi="Times New Roman" w:cs="Times New Roman"/>
                <w:sz w:val="28"/>
                <w:szCs w:val="28"/>
              </w:rPr>
            </w:pPr>
            <w:r>
              <w:rPr>
                <w:rFonts w:ascii="Times New Roman" w:eastAsia="Noto Sans Symbols" w:hAnsi="Times New Roman" w:cs="Times New Roman"/>
                <w:sz w:val="28"/>
                <w:szCs w:val="28"/>
              </w:rPr>
              <w:t>Tài khoản nhiều hơn 50 kí tự</w:t>
            </w:r>
          </w:p>
        </w:tc>
        <w:tc>
          <w:tcPr>
            <w:tcW w:w="4532" w:type="dxa"/>
          </w:tcPr>
          <w:p w:rsidR="00202278" w:rsidRDefault="008F1D2A">
            <w:pPr>
              <w:spacing w:before="120" w:after="120" w:line="312" w:lineRule="auto"/>
              <w:jc w:val="both"/>
              <w:rPr>
                <w:rFonts w:ascii="Times New Roman" w:eastAsia="Noto Sans Symbols" w:hAnsi="Times New Roman" w:cs="Times New Roman"/>
                <w:sz w:val="28"/>
                <w:szCs w:val="28"/>
              </w:rPr>
            </w:pPr>
            <w:r>
              <w:rPr>
                <w:rFonts w:ascii="Times New Roman" w:eastAsia="Noto Sans Symbols" w:hAnsi="Times New Roman" w:cs="Times New Roman"/>
                <w:sz w:val="28"/>
                <w:szCs w:val="28"/>
              </w:rPr>
              <w:t>Tài khoản tối đa 50 kí tự</w:t>
            </w:r>
          </w:p>
        </w:tc>
      </w:tr>
      <w:tr w:rsidR="00202278">
        <w:tc>
          <w:tcPr>
            <w:tcW w:w="4532" w:type="dxa"/>
          </w:tcPr>
          <w:p w:rsidR="00202278" w:rsidRDefault="008F1D2A">
            <w:pPr>
              <w:tabs>
                <w:tab w:val="left" w:pos="1068"/>
              </w:tabs>
              <w:spacing w:before="120" w:after="120" w:line="312" w:lineRule="auto"/>
              <w:rPr>
                <w:rFonts w:ascii="Times New Roman" w:eastAsia="Noto Sans Symbols" w:hAnsi="Times New Roman" w:cs="Times New Roman"/>
                <w:sz w:val="28"/>
                <w:szCs w:val="28"/>
              </w:rPr>
            </w:pPr>
            <w:r>
              <w:rPr>
                <w:rFonts w:ascii="Times New Roman" w:eastAsia="Noto Sans Symbols" w:hAnsi="Times New Roman" w:cs="Times New Roman"/>
                <w:sz w:val="28"/>
                <w:szCs w:val="28"/>
              </w:rPr>
              <w:t>Mật khẩu ít hơn 6 kí tự</w:t>
            </w:r>
          </w:p>
        </w:tc>
        <w:tc>
          <w:tcPr>
            <w:tcW w:w="4532" w:type="dxa"/>
          </w:tcPr>
          <w:p w:rsidR="00202278" w:rsidRDefault="008F1D2A">
            <w:pPr>
              <w:spacing w:before="120" w:after="120" w:line="312" w:lineRule="auto"/>
              <w:jc w:val="both"/>
              <w:rPr>
                <w:rFonts w:ascii="Times New Roman" w:eastAsia="Noto Sans Symbols" w:hAnsi="Times New Roman" w:cs="Times New Roman"/>
                <w:sz w:val="28"/>
                <w:szCs w:val="28"/>
              </w:rPr>
            </w:pPr>
            <w:r>
              <w:rPr>
                <w:rFonts w:ascii="Times New Roman" w:eastAsia="Noto Sans Symbols" w:hAnsi="Times New Roman" w:cs="Times New Roman"/>
                <w:sz w:val="28"/>
                <w:szCs w:val="28"/>
              </w:rPr>
              <w:t>Mật khẩu tối thiểu 6 kí tự</w:t>
            </w:r>
          </w:p>
        </w:tc>
      </w:tr>
      <w:tr w:rsidR="00202278">
        <w:tc>
          <w:tcPr>
            <w:tcW w:w="4532" w:type="dxa"/>
          </w:tcPr>
          <w:p w:rsidR="00202278" w:rsidRDefault="008F1D2A">
            <w:pPr>
              <w:tabs>
                <w:tab w:val="left" w:pos="1068"/>
              </w:tabs>
              <w:spacing w:before="120" w:after="120" w:line="312" w:lineRule="auto"/>
              <w:rPr>
                <w:rFonts w:ascii="Times New Roman" w:eastAsia="Noto Sans Symbols" w:hAnsi="Times New Roman" w:cs="Times New Roman"/>
                <w:sz w:val="28"/>
                <w:szCs w:val="28"/>
              </w:rPr>
            </w:pPr>
            <w:r>
              <w:rPr>
                <w:rFonts w:ascii="Times New Roman" w:eastAsia="Noto Sans Symbols" w:hAnsi="Times New Roman" w:cs="Times New Roman"/>
                <w:sz w:val="28"/>
                <w:szCs w:val="28"/>
              </w:rPr>
              <w:t xml:space="preserve">Mật khẩu nhiều hơn 30 kí tự </w:t>
            </w:r>
          </w:p>
        </w:tc>
        <w:tc>
          <w:tcPr>
            <w:tcW w:w="4532" w:type="dxa"/>
          </w:tcPr>
          <w:p w:rsidR="00202278" w:rsidRDefault="008F1D2A">
            <w:pPr>
              <w:spacing w:before="120" w:after="120" w:line="312" w:lineRule="auto"/>
              <w:jc w:val="both"/>
              <w:rPr>
                <w:rFonts w:ascii="Times New Roman" w:eastAsia="Noto Sans Symbols" w:hAnsi="Times New Roman" w:cs="Times New Roman"/>
                <w:sz w:val="28"/>
                <w:szCs w:val="28"/>
              </w:rPr>
            </w:pPr>
            <w:r>
              <w:rPr>
                <w:rFonts w:ascii="Times New Roman" w:eastAsia="Noto Sans Symbols" w:hAnsi="Times New Roman" w:cs="Times New Roman"/>
                <w:sz w:val="28"/>
                <w:szCs w:val="28"/>
              </w:rPr>
              <w:t>Mật khẩu tối đa 30 kí tự</w:t>
            </w:r>
          </w:p>
        </w:tc>
      </w:tr>
    </w:tbl>
    <w:p w:rsidR="00202278" w:rsidRDefault="00202278">
      <w:pPr>
        <w:spacing w:before="120" w:after="120" w:line="312" w:lineRule="auto"/>
        <w:jc w:val="both"/>
        <w:rPr>
          <w:rFonts w:ascii="Times New Roman" w:hAnsi="Times New Roman" w:cs="Times New Roman"/>
          <w:sz w:val="28"/>
          <w:szCs w:val="28"/>
        </w:rPr>
      </w:pPr>
    </w:p>
    <w:p w:rsidR="00202278" w:rsidRDefault="008F1D2A">
      <w:pPr>
        <w:spacing w:before="120" w:after="120" w:line="312" w:lineRule="auto"/>
        <w:jc w:val="both"/>
        <w:rPr>
          <w:rFonts w:ascii="Times New Roman" w:hAnsi="Times New Roman" w:cs="Times New Roman"/>
          <w:sz w:val="28"/>
          <w:szCs w:val="28"/>
        </w:rPr>
      </w:pPr>
      <w:r>
        <w:rPr>
          <w:rFonts w:ascii="Times New Roman" w:hAnsi="Times New Roman" w:cs="Times New Roman"/>
          <w:sz w:val="28"/>
          <w:szCs w:val="28"/>
        </w:rPr>
        <w:t>Bước 5: Hệ thống kiểm tra thông tin đăng nhập trong CSDL:</w:t>
      </w:r>
    </w:p>
    <w:p w:rsidR="00202278" w:rsidRDefault="008F1D2A">
      <w:pPr>
        <w:numPr>
          <w:ilvl w:val="0"/>
          <w:numId w:val="12"/>
        </w:numPr>
        <w:spacing w:before="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Nếu dữ liệu tồn tại trong CSDL </w:t>
      </w:r>
      <w:r>
        <w:rPr>
          <w:rFonts w:ascii="Times New Roman" w:eastAsia="Noto Sans Symbols" w:hAnsi="Times New Roman" w:cs="Times New Roman"/>
          <w:color w:val="000000"/>
        </w:rPr>
        <w:t>🡺</w:t>
      </w:r>
      <w:r>
        <w:rPr>
          <w:rFonts w:ascii="Times New Roman" w:eastAsia="Times New Roman" w:hAnsi="Times New Roman" w:cs="Times New Roman"/>
          <w:color w:val="000000"/>
          <w:sz w:val="28"/>
          <w:szCs w:val="28"/>
        </w:rPr>
        <w:t xml:space="preserve"> Chuyển sang Bước 6</w:t>
      </w:r>
    </w:p>
    <w:p w:rsidR="00202278" w:rsidRDefault="008F1D2A">
      <w:pPr>
        <w:numPr>
          <w:ilvl w:val="0"/>
          <w:numId w:val="12"/>
        </w:numPr>
        <w:spacing w:after="120" w:line="312"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Nếu dữ liệu không tồn tại trong CSDL </w:t>
      </w:r>
      <w:r>
        <w:rPr>
          <w:rFonts w:ascii="Times New Roman" w:eastAsia="Noto Sans Symbols" w:hAnsi="Times New Roman" w:cs="Times New Roman"/>
          <w:color w:val="000000"/>
          <w:sz w:val="28"/>
          <w:szCs w:val="28"/>
        </w:rPr>
        <w:t>🡺</w:t>
      </w:r>
      <w:r>
        <w:rPr>
          <w:rFonts w:ascii="Times New Roman" w:eastAsia="Times New Roman" w:hAnsi="Times New Roman" w:cs="Times New Roman"/>
          <w:color w:val="000000"/>
          <w:sz w:val="28"/>
          <w:szCs w:val="28"/>
        </w:rPr>
        <w:t xml:space="preserve"> thông báo “Sai tên tài khoản hoặc mật khẩu” và trở lại Bước 3</w:t>
      </w:r>
    </w:p>
    <w:p w:rsidR="00202278" w:rsidRDefault="008F1D2A">
      <w:pPr>
        <w:spacing w:before="120"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Bước 6: Cấp quyền đăng nhập cho người dùng </w:t>
      </w:r>
    </w:p>
    <w:p w:rsidR="00202278" w:rsidRDefault="008F1D2A">
      <w:pPr>
        <w:spacing w:before="120" w:after="120" w:line="312"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58EADF7" wp14:editId="5DB4CAF3">
            <wp:extent cx="4122420" cy="3939540"/>
            <wp:effectExtent l="0" t="0" r="0" b="0"/>
            <wp:docPr id="510" name="image1.jpg"/>
            <wp:cNvGraphicFramePr/>
            <a:graphic xmlns:a="http://schemas.openxmlformats.org/drawingml/2006/main">
              <a:graphicData uri="http://schemas.openxmlformats.org/drawingml/2006/picture">
                <pic:pic xmlns:pic="http://schemas.openxmlformats.org/drawingml/2006/picture">
                  <pic:nvPicPr>
                    <pic:cNvPr id="510" name="image1.jpg"/>
                    <pic:cNvPicPr preferRelativeResize="0"/>
                  </pic:nvPicPr>
                  <pic:blipFill>
                    <a:blip r:embed="rId23"/>
                    <a:srcRect/>
                    <a:stretch>
                      <a:fillRect/>
                    </a:stretch>
                  </pic:blipFill>
                  <pic:spPr>
                    <a:xfrm>
                      <a:off x="0" y="0"/>
                      <a:ext cx="4122420" cy="3939540"/>
                    </a:xfrm>
                    <a:prstGeom prst="rect">
                      <a:avLst/>
                    </a:prstGeom>
                  </pic:spPr>
                </pic:pic>
              </a:graphicData>
            </a:graphic>
          </wp:inline>
        </w:drawing>
      </w:r>
    </w:p>
    <w:p w:rsidR="00202278" w:rsidRDefault="008F1D2A">
      <w:pPr>
        <w:spacing w:after="200"/>
        <w:jc w:val="center"/>
        <w:rPr>
          <w:rFonts w:ascii="Times New Roman" w:eastAsia="Times New Roman" w:hAnsi="Times New Roman" w:cs="Times New Roman"/>
          <w:i/>
          <w:color w:val="000000"/>
          <w:sz w:val="28"/>
          <w:szCs w:val="28"/>
        </w:rPr>
      </w:pPr>
      <w:bookmarkStart w:id="52" w:name="_heading=h.wnyagw" w:colFirst="0" w:colLast="0"/>
      <w:bookmarkEnd w:id="52"/>
      <w:r>
        <w:rPr>
          <w:rFonts w:ascii="Times New Roman" w:eastAsia="Times New Roman" w:hAnsi="Times New Roman" w:cs="Times New Roman"/>
          <w:i/>
          <w:color w:val="000000"/>
          <w:sz w:val="28"/>
          <w:szCs w:val="28"/>
        </w:rPr>
        <w:t>Hình 3.2: Biểu đồ hoạt động chức năng đăng xuất</w:t>
      </w:r>
    </w:p>
    <w:p w:rsidR="00202278" w:rsidRDefault="008F1D2A">
      <w:pPr>
        <w:numPr>
          <w:ilvl w:val="0"/>
          <w:numId w:val="10"/>
        </w:numPr>
        <w:spacing w:before="120" w:after="12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Mô tả hoạt động:</w:t>
      </w:r>
    </w:p>
    <w:p w:rsidR="00202278" w:rsidRDefault="008F1D2A">
      <w:pPr>
        <w:spacing w:before="120" w:after="120" w:line="312" w:lineRule="auto"/>
        <w:rPr>
          <w:rFonts w:ascii="Times New Roman" w:hAnsi="Times New Roman" w:cs="Times New Roman"/>
          <w:sz w:val="28"/>
          <w:szCs w:val="28"/>
        </w:rPr>
      </w:pPr>
      <w:r>
        <w:rPr>
          <w:rFonts w:ascii="Times New Roman" w:hAnsi="Times New Roman" w:cs="Times New Roman"/>
          <w:sz w:val="28"/>
          <w:szCs w:val="28"/>
        </w:rPr>
        <w:t>Bước 1: Người dùng gửi yêu cầu đăng xuất khỏi hệ thống bằng cách click vào nút “Đăng xuất”</w:t>
      </w:r>
    </w:p>
    <w:p w:rsidR="00202278" w:rsidRDefault="008F1D2A">
      <w:pPr>
        <w:spacing w:before="120" w:after="120" w:line="312" w:lineRule="auto"/>
        <w:rPr>
          <w:rFonts w:ascii="Times New Roman" w:hAnsi="Times New Roman" w:cs="Times New Roman"/>
          <w:sz w:val="28"/>
          <w:szCs w:val="28"/>
        </w:rPr>
      </w:pPr>
      <w:r>
        <w:rPr>
          <w:rFonts w:ascii="Times New Roman" w:hAnsi="Times New Roman" w:cs="Times New Roman"/>
          <w:sz w:val="28"/>
          <w:szCs w:val="28"/>
        </w:rPr>
        <w:t>Bước 2: Hệ thống yêu cầu người dùng xác nhận đăng xuất</w:t>
      </w:r>
    </w:p>
    <w:p w:rsidR="00202278" w:rsidRDefault="008F1D2A">
      <w:pPr>
        <w:spacing w:before="120" w:after="120" w:line="312" w:lineRule="auto"/>
        <w:rPr>
          <w:rFonts w:ascii="Times New Roman" w:hAnsi="Times New Roman" w:cs="Times New Roman"/>
          <w:sz w:val="28"/>
          <w:szCs w:val="28"/>
        </w:rPr>
      </w:pPr>
      <w:r>
        <w:rPr>
          <w:rFonts w:ascii="Times New Roman" w:hAnsi="Times New Roman" w:cs="Times New Roman"/>
          <w:sz w:val="28"/>
          <w:szCs w:val="28"/>
        </w:rPr>
        <w:t xml:space="preserve">Bước 3: Người dùng xác nhận đăng xuất </w:t>
      </w:r>
    </w:p>
    <w:p w:rsidR="00202278" w:rsidRDefault="008F1D2A">
      <w:pPr>
        <w:spacing w:before="120" w:after="120" w:line="312" w:lineRule="auto"/>
        <w:rPr>
          <w:rFonts w:ascii="Times New Roman" w:hAnsi="Times New Roman" w:cs="Times New Roman"/>
          <w:sz w:val="28"/>
          <w:szCs w:val="28"/>
        </w:rPr>
      </w:pPr>
      <w:r>
        <w:rPr>
          <w:rFonts w:ascii="Times New Roman" w:hAnsi="Times New Roman" w:cs="Times New Roman"/>
          <w:sz w:val="28"/>
          <w:szCs w:val="28"/>
        </w:rPr>
        <w:t>Bước 4: Hệ thống thực hiện đăng xuất tài khoản người dùng ra khỏi hệ thống và thông báo “Đăng xuất thành công”</w:t>
      </w:r>
    </w:p>
    <w:p w:rsidR="00202278" w:rsidRDefault="008F1D2A">
      <w:pPr>
        <w:pStyle w:val="Heading3"/>
        <w:rPr>
          <w:rFonts w:ascii="Times New Roman" w:hAnsi="Times New Roman" w:cs="Times New Roman"/>
        </w:rPr>
      </w:pPr>
      <w:r>
        <w:rPr>
          <w:rFonts w:ascii="Times New Roman" w:hAnsi="Times New Roman" w:cs="Times New Roman"/>
        </w:rPr>
        <w:t xml:space="preserve">    </w:t>
      </w:r>
      <w:bookmarkStart w:id="53" w:name="_Toc164420803"/>
      <w:r>
        <w:rPr>
          <w:rFonts w:ascii="Times New Roman" w:hAnsi="Times New Roman" w:cs="Times New Roman"/>
        </w:rPr>
        <w:t xml:space="preserve">2.8.2 </w:t>
      </w:r>
      <w:r>
        <w:rPr>
          <w:rFonts w:ascii="Times New Roman" w:eastAsia="Times New Roman" w:hAnsi="Times New Roman" w:cs="Times New Roman"/>
          <w:color w:val="000000"/>
        </w:rPr>
        <w:t xml:space="preserve">Biểu đồ hoạt động </w:t>
      </w:r>
      <w:r>
        <w:rPr>
          <w:rFonts w:ascii="Times New Roman" w:hAnsi="Times New Roman" w:cs="Times New Roman"/>
        </w:rPr>
        <w:t>tìm kiếm sản phẩm</w:t>
      </w:r>
      <w:bookmarkEnd w:id="53"/>
    </w:p>
    <w:p w:rsidR="00202278" w:rsidRDefault="00202278">
      <w:pPr>
        <w:rPr>
          <w:rFonts w:ascii="Times New Roman" w:hAnsi="Times New Roman" w:cs="Times New Roman"/>
        </w:rPr>
      </w:pPr>
    </w:p>
    <w:p w:rsidR="00202278" w:rsidRDefault="00202278">
      <w:pPr>
        <w:rPr>
          <w:rFonts w:ascii="Times New Roman" w:hAnsi="Times New Roman" w:cs="Times New Roman"/>
        </w:rPr>
      </w:pPr>
    </w:p>
    <w:p w:rsidR="00202278" w:rsidRDefault="008F1D2A">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BDAAD88" wp14:editId="0F4031C5">
            <wp:extent cx="5273040" cy="3954780"/>
            <wp:effectExtent l="0" t="0" r="0" b="0"/>
            <wp:docPr id="511" name="image14.png"/>
            <wp:cNvGraphicFramePr/>
            <a:graphic xmlns:a="http://schemas.openxmlformats.org/drawingml/2006/main">
              <a:graphicData uri="http://schemas.openxmlformats.org/drawingml/2006/picture">
                <pic:pic xmlns:pic="http://schemas.openxmlformats.org/drawingml/2006/picture">
                  <pic:nvPicPr>
                    <pic:cNvPr id="511" name="image14.png"/>
                    <pic:cNvPicPr preferRelativeResize="0"/>
                  </pic:nvPicPr>
                  <pic:blipFill>
                    <a:blip r:embed="rId24"/>
                    <a:srcRect/>
                    <a:stretch>
                      <a:fillRect/>
                    </a:stretch>
                  </pic:blipFill>
                  <pic:spPr>
                    <a:xfrm>
                      <a:off x="0" y="0"/>
                      <a:ext cx="5273040" cy="3954780"/>
                    </a:xfrm>
                    <a:prstGeom prst="rect">
                      <a:avLst/>
                    </a:prstGeom>
                  </pic:spPr>
                </pic:pic>
              </a:graphicData>
            </a:graphic>
          </wp:inline>
        </w:drawing>
      </w:r>
    </w:p>
    <w:p w:rsidR="00202278" w:rsidRDefault="008F1D2A">
      <w:pPr>
        <w:jc w:val="center"/>
        <w:rPr>
          <w:rFonts w:ascii="Times New Roman" w:eastAsia="Times New Roman" w:hAnsi="Times New Roman" w:cs="Times New Roman"/>
          <w:i/>
          <w:color w:val="000000"/>
          <w:sz w:val="28"/>
          <w:szCs w:val="28"/>
        </w:rPr>
      </w:pPr>
      <w:bookmarkStart w:id="54" w:name="_heading=h.1vsw3ci" w:colFirst="0" w:colLast="0"/>
      <w:bookmarkEnd w:id="54"/>
      <w:r>
        <w:rPr>
          <w:rFonts w:ascii="Times New Roman" w:eastAsia="Times New Roman" w:hAnsi="Times New Roman" w:cs="Times New Roman"/>
          <w:i/>
          <w:color w:val="000000"/>
          <w:sz w:val="28"/>
          <w:szCs w:val="28"/>
        </w:rPr>
        <w:t xml:space="preserve">Hình 2.3.3 Biểu đồ hoạt động tìm kiếm sản phẩm </w:t>
      </w:r>
    </w:p>
    <w:p w:rsidR="00202278" w:rsidRDefault="008F1D2A">
      <w:pPr>
        <w:numPr>
          <w:ilvl w:val="0"/>
          <w:numId w:val="4"/>
        </w:numPr>
        <w:spacing w:after="12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Mô tả hoạt động: </w:t>
      </w:r>
    </w:p>
    <w:p w:rsidR="00202278" w:rsidRDefault="008F1D2A">
      <w:pPr>
        <w:spacing w:line="360" w:lineRule="auto"/>
        <w:rPr>
          <w:rFonts w:ascii="Times New Roman" w:hAnsi="Times New Roman" w:cs="Times New Roman"/>
          <w:sz w:val="28"/>
          <w:szCs w:val="28"/>
        </w:rPr>
      </w:pPr>
      <w:r>
        <w:rPr>
          <w:rFonts w:ascii="Times New Roman" w:hAnsi="Times New Roman" w:cs="Times New Roman"/>
          <w:sz w:val="28"/>
          <w:szCs w:val="28"/>
        </w:rPr>
        <w:t>Bước 1: Người dùng nhập từ khóa tìm kiếm</w:t>
      </w:r>
    </w:p>
    <w:p w:rsidR="00202278" w:rsidRDefault="008F1D2A">
      <w:pPr>
        <w:spacing w:line="360" w:lineRule="auto"/>
        <w:rPr>
          <w:rFonts w:ascii="Times New Roman" w:hAnsi="Times New Roman" w:cs="Times New Roman"/>
          <w:sz w:val="28"/>
          <w:szCs w:val="28"/>
        </w:rPr>
      </w:pPr>
      <w:r>
        <w:rPr>
          <w:rFonts w:ascii="Times New Roman" w:hAnsi="Times New Roman" w:cs="Times New Roman"/>
          <w:sz w:val="28"/>
          <w:szCs w:val="28"/>
        </w:rPr>
        <w:t xml:space="preserve">Bước 2: Hệ thống lấy ra danh sách sản phẩm và đối chiếu với từ khóa người dùng nhập vào và đưa ra kết quả </w:t>
      </w:r>
    </w:p>
    <w:p w:rsidR="00202278" w:rsidRDefault="008F1D2A">
      <w:pPr>
        <w:spacing w:line="360" w:lineRule="auto"/>
        <w:rPr>
          <w:rFonts w:ascii="Times New Roman" w:hAnsi="Times New Roman" w:cs="Times New Roman"/>
          <w:sz w:val="28"/>
          <w:szCs w:val="28"/>
        </w:rPr>
      </w:pPr>
      <w:r>
        <w:rPr>
          <w:rFonts w:ascii="Times New Roman" w:hAnsi="Times New Roman" w:cs="Times New Roman"/>
          <w:sz w:val="28"/>
          <w:szCs w:val="28"/>
        </w:rPr>
        <w:t>Bước 3: Hiển thị kết quả ra màn hình</w:t>
      </w:r>
    </w:p>
    <w:p w:rsidR="00202278" w:rsidRDefault="008F1D2A">
      <w:pPr>
        <w:pStyle w:val="Subtitle"/>
        <w:spacing w:line="360" w:lineRule="auto"/>
        <w:rPr>
          <w:rFonts w:ascii="Times New Roman" w:eastAsia="Times New Roman" w:hAnsi="Times New Roman" w:cs="Times New Roman"/>
          <w:b/>
          <w:i w:val="0"/>
          <w:color w:val="000000"/>
          <w:sz w:val="28"/>
          <w:szCs w:val="28"/>
        </w:rPr>
      </w:pPr>
      <w:r>
        <w:rPr>
          <w:rFonts w:ascii="Times New Roman" w:hAnsi="Times New Roman" w:cs="Times New Roman"/>
        </w:rPr>
        <w:br w:type="page"/>
      </w:r>
    </w:p>
    <w:p w:rsidR="00202278" w:rsidRDefault="008F1D2A">
      <w:pPr>
        <w:pStyle w:val="Heading3"/>
        <w:rPr>
          <w:rFonts w:ascii="Times New Roman" w:hAnsi="Times New Roman" w:cs="Times New Roman"/>
        </w:rPr>
      </w:pPr>
      <w:r>
        <w:rPr>
          <w:rFonts w:ascii="Times New Roman" w:hAnsi="Times New Roman" w:cs="Times New Roman"/>
        </w:rPr>
        <w:lastRenderedPageBreak/>
        <w:t xml:space="preserve">    </w:t>
      </w:r>
      <w:bookmarkStart w:id="55" w:name="_Toc164420804"/>
      <w:r>
        <w:rPr>
          <w:rFonts w:ascii="Times New Roman" w:hAnsi="Times New Roman" w:cs="Times New Roman"/>
        </w:rPr>
        <w:t xml:space="preserve">2.8.3 </w:t>
      </w:r>
      <w:r>
        <w:rPr>
          <w:rFonts w:ascii="Times New Roman" w:eastAsia="Times New Roman" w:hAnsi="Times New Roman" w:cs="Times New Roman"/>
          <w:color w:val="000000"/>
        </w:rPr>
        <w:t xml:space="preserve">Biểu đồ hoạt động </w:t>
      </w:r>
      <w:r>
        <w:rPr>
          <w:rFonts w:ascii="Times New Roman" w:hAnsi="Times New Roman" w:cs="Times New Roman"/>
        </w:rPr>
        <w:t>xem chi tiết sản phẩm</w:t>
      </w:r>
      <w:bookmarkEnd w:id="55"/>
    </w:p>
    <w:p w:rsidR="00202278" w:rsidRDefault="00202278">
      <w:pPr>
        <w:rPr>
          <w:rFonts w:ascii="Times New Roman" w:hAnsi="Times New Roman" w:cs="Times New Roman"/>
        </w:rPr>
      </w:pPr>
    </w:p>
    <w:p w:rsidR="00202278" w:rsidRDefault="008F1D2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C213AE" wp14:editId="2C79CE22">
            <wp:extent cx="5280660" cy="3832860"/>
            <wp:effectExtent l="0" t="0" r="0" b="0"/>
            <wp:docPr id="513" name="image24.png"/>
            <wp:cNvGraphicFramePr/>
            <a:graphic xmlns:a="http://schemas.openxmlformats.org/drawingml/2006/main">
              <a:graphicData uri="http://schemas.openxmlformats.org/drawingml/2006/picture">
                <pic:pic xmlns:pic="http://schemas.openxmlformats.org/drawingml/2006/picture">
                  <pic:nvPicPr>
                    <pic:cNvPr id="513" name="image24.png"/>
                    <pic:cNvPicPr preferRelativeResize="0"/>
                  </pic:nvPicPr>
                  <pic:blipFill>
                    <a:blip r:embed="rId25"/>
                    <a:srcRect/>
                    <a:stretch>
                      <a:fillRect/>
                    </a:stretch>
                  </pic:blipFill>
                  <pic:spPr>
                    <a:xfrm>
                      <a:off x="0" y="0"/>
                      <a:ext cx="5280660" cy="3832860"/>
                    </a:xfrm>
                    <a:prstGeom prst="rect">
                      <a:avLst/>
                    </a:prstGeom>
                  </pic:spPr>
                </pic:pic>
              </a:graphicData>
            </a:graphic>
          </wp:inline>
        </w:drawing>
      </w:r>
    </w:p>
    <w:p w:rsidR="00202278" w:rsidRDefault="008F1D2A">
      <w:pPr>
        <w:jc w:val="center"/>
        <w:rPr>
          <w:rFonts w:ascii="Times New Roman" w:eastAsia="Times New Roman" w:hAnsi="Times New Roman" w:cs="Times New Roman"/>
          <w:i/>
          <w:color w:val="000000"/>
          <w:sz w:val="28"/>
          <w:szCs w:val="28"/>
        </w:rPr>
      </w:pPr>
      <w:bookmarkStart w:id="56" w:name="_heading=h.2uxtw84" w:colFirst="0" w:colLast="0"/>
      <w:bookmarkEnd w:id="56"/>
      <w:r>
        <w:rPr>
          <w:rFonts w:ascii="Times New Roman" w:eastAsia="Times New Roman" w:hAnsi="Times New Roman" w:cs="Times New Roman"/>
          <w:i/>
          <w:color w:val="000000"/>
          <w:sz w:val="28"/>
          <w:szCs w:val="28"/>
        </w:rPr>
        <w:t>Hình 2.3.4 Biểu đồ hoạt động xem chi tiết sản phẩm</w:t>
      </w:r>
    </w:p>
    <w:p w:rsidR="00202278" w:rsidRDefault="008F1D2A">
      <w:pPr>
        <w:numPr>
          <w:ilvl w:val="0"/>
          <w:numId w:val="13"/>
        </w:numPr>
        <w:spacing w:after="120" w:line="360" w:lineRule="auto"/>
        <w:jc w:val="both"/>
        <w:rPr>
          <w:rFonts w:ascii="Times New Roman" w:hAnsi="Times New Roman" w:cs="Times New Roman"/>
          <w:b/>
          <w:sz w:val="28"/>
          <w:szCs w:val="28"/>
        </w:rPr>
      </w:pPr>
      <w:r>
        <w:rPr>
          <w:rFonts w:ascii="Times New Roman" w:hAnsi="Times New Roman" w:cs="Times New Roman"/>
          <w:b/>
          <w:sz w:val="28"/>
          <w:szCs w:val="28"/>
        </w:rPr>
        <w:t>Mô tả hoạt động:</w:t>
      </w:r>
    </w:p>
    <w:p w:rsidR="00202278" w:rsidRDefault="008F1D2A">
      <w:pPr>
        <w:spacing w:line="360" w:lineRule="auto"/>
        <w:rPr>
          <w:rFonts w:ascii="Times New Roman" w:hAnsi="Times New Roman" w:cs="Times New Roman"/>
          <w:sz w:val="28"/>
          <w:szCs w:val="28"/>
        </w:rPr>
      </w:pPr>
      <w:r>
        <w:rPr>
          <w:rFonts w:ascii="Times New Roman" w:hAnsi="Times New Roman" w:cs="Times New Roman"/>
          <w:sz w:val="28"/>
          <w:szCs w:val="28"/>
        </w:rPr>
        <w:t>Bước 1: Người dùng chọn sản phẩm cần xem chi tiết</w:t>
      </w:r>
    </w:p>
    <w:p w:rsidR="00202278" w:rsidRDefault="008F1D2A">
      <w:pPr>
        <w:spacing w:line="360" w:lineRule="auto"/>
        <w:rPr>
          <w:rFonts w:ascii="Times New Roman" w:hAnsi="Times New Roman" w:cs="Times New Roman"/>
          <w:sz w:val="28"/>
          <w:szCs w:val="28"/>
        </w:rPr>
      </w:pPr>
      <w:r>
        <w:rPr>
          <w:rFonts w:ascii="Times New Roman" w:hAnsi="Times New Roman" w:cs="Times New Roman"/>
          <w:sz w:val="28"/>
          <w:szCs w:val="28"/>
        </w:rPr>
        <w:t>Bước 2: Hệ thống lấy dữ liệu và trả về kết quả</w:t>
      </w:r>
    </w:p>
    <w:p w:rsidR="00202278" w:rsidRDefault="008F1D2A">
      <w:pPr>
        <w:spacing w:line="360" w:lineRule="auto"/>
        <w:rPr>
          <w:rFonts w:ascii="Times New Roman" w:hAnsi="Times New Roman" w:cs="Times New Roman"/>
          <w:sz w:val="28"/>
          <w:szCs w:val="28"/>
        </w:rPr>
      </w:pPr>
      <w:r>
        <w:rPr>
          <w:rFonts w:ascii="Times New Roman" w:hAnsi="Times New Roman" w:cs="Times New Roman"/>
          <w:sz w:val="28"/>
          <w:szCs w:val="28"/>
        </w:rPr>
        <w:t>Bước 3: Hiển thị kết quả lên màn hình</w:t>
      </w:r>
    </w:p>
    <w:p w:rsidR="00202278" w:rsidRDefault="00202278">
      <w:pPr>
        <w:spacing w:line="360" w:lineRule="auto"/>
        <w:rPr>
          <w:rFonts w:ascii="Times New Roman" w:hAnsi="Times New Roman" w:cs="Times New Roman"/>
          <w:sz w:val="28"/>
          <w:szCs w:val="28"/>
        </w:rPr>
      </w:pPr>
    </w:p>
    <w:p w:rsidR="00202278" w:rsidRDefault="00202278">
      <w:pPr>
        <w:spacing w:line="360" w:lineRule="auto"/>
        <w:rPr>
          <w:rFonts w:ascii="Times New Roman" w:hAnsi="Times New Roman" w:cs="Times New Roman"/>
          <w:sz w:val="28"/>
          <w:szCs w:val="28"/>
        </w:rPr>
      </w:pPr>
    </w:p>
    <w:p w:rsidR="00202278" w:rsidRDefault="00202278">
      <w:pPr>
        <w:spacing w:line="360" w:lineRule="auto"/>
        <w:rPr>
          <w:rFonts w:ascii="Times New Roman" w:hAnsi="Times New Roman" w:cs="Times New Roman"/>
          <w:sz w:val="28"/>
          <w:szCs w:val="28"/>
        </w:rPr>
      </w:pPr>
    </w:p>
    <w:p w:rsidR="00202278" w:rsidRDefault="00202278">
      <w:pPr>
        <w:spacing w:line="360" w:lineRule="auto"/>
        <w:rPr>
          <w:rFonts w:ascii="Times New Roman" w:hAnsi="Times New Roman" w:cs="Times New Roman"/>
          <w:sz w:val="28"/>
          <w:szCs w:val="28"/>
        </w:rPr>
      </w:pPr>
    </w:p>
    <w:p w:rsidR="00202278" w:rsidRDefault="00202278">
      <w:pPr>
        <w:spacing w:line="360" w:lineRule="auto"/>
        <w:rPr>
          <w:rFonts w:ascii="Times New Roman" w:hAnsi="Times New Roman" w:cs="Times New Roman"/>
          <w:sz w:val="28"/>
          <w:szCs w:val="28"/>
        </w:rPr>
      </w:pPr>
    </w:p>
    <w:p w:rsidR="00202278" w:rsidRDefault="00202278">
      <w:pPr>
        <w:spacing w:line="360" w:lineRule="auto"/>
        <w:rPr>
          <w:rFonts w:ascii="Times New Roman" w:hAnsi="Times New Roman" w:cs="Times New Roman"/>
          <w:sz w:val="28"/>
          <w:szCs w:val="28"/>
        </w:rPr>
      </w:pPr>
    </w:p>
    <w:p w:rsidR="00202278" w:rsidRDefault="00202278">
      <w:pPr>
        <w:spacing w:line="360" w:lineRule="auto"/>
        <w:rPr>
          <w:rFonts w:ascii="Times New Roman" w:hAnsi="Times New Roman" w:cs="Times New Roman"/>
          <w:sz w:val="28"/>
          <w:szCs w:val="28"/>
        </w:rPr>
      </w:pPr>
    </w:p>
    <w:p w:rsidR="00202278" w:rsidRDefault="008F1D2A">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rsidR="00202278" w:rsidRDefault="008F1D2A">
      <w:pPr>
        <w:pStyle w:val="Heading3"/>
        <w:rPr>
          <w:rFonts w:ascii="Times New Roman" w:hAnsi="Times New Roman" w:cs="Times New Roman"/>
        </w:rPr>
      </w:pPr>
      <w:r>
        <w:rPr>
          <w:rFonts w:ascii="Times New Roman" w:hAnsi="Times New Roman" w:cs="Times New Roman"/>
        </w:rPr>
        <w:lastRenderedPageBreak/>
        <w:t xml:space="preserve">    </w:t>
      </w:r>
      <w:bookmarkStart w:id="57" w:name="_Toc164420805"/>
      <w:r>
        <w:rPr>
          <w:rFonts w:ascii="Times New Roman" w:hAnsi="Times New Roman" w:cs="Times New Roman"/>
        </w:rPr>
        <w:t xml:space="preserve">2.8.4 </w:t>
      </w:r>
      <w:r>
        <w:rPr>
          <w:rFonts w:ascii="Times New Roman" w:eastAsia="Times New Roman" w:hAnsi="Times New Roman" w:cs="Times New Roman"/>
          <w:color w:val="000000"/>
        </w:rPr>
        <w:t xml:space="preserve">Biểu đồ hoạt động </w:t>
      </w:r>
      <w:r>
        <w:rPr>
          <w:rFonts w:ascii="Times New Roman" w:hAnsi="Times New Roman" w:cs="Times New Roman"/>
        </w:rPr>
        <w:t>đặt hàng</w:t>
      </w:r>
      <w:bookmarkEnd w:id="57"/>
    </w:p>
    <w:p w:rsidR="00202278" w:rsidRDefault="008F1D2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E5B29C" wp14:editId="2201F6B8">
            <wp:extent cx="5273040" cy="4572000"/>
            <wp:effectExtent l="0" t="0" r="0" b="0"/>
            <wp:docPr id="514" name="image8.png"/>
            <wp:cNvGraphicFramePr/>
            <a:graphic xmlns:a="http://schemas.openxmlformats.org/drawingml/2006/main">
              <a:graphicData uri="http://schemas.openxmlformats.org/drawingml/2006/picture">
                <pic:pic xmlns:pic="http://schemas.openxmlformats.org/drawingml/2006/picture">
                  <pic:nvPicPr>
                    <pic:cNvPr id="514" name="image8.png"/>
                    <pic:cNvPicPr preferRelativeResize="0"/>
                  </pic:nvPicPr>
                  <pic:blipFill>
                    <a:blip r:embed="rId26"/>
                    <a:srcRect/>
                    <a:stretch>
                      <a:fillRect/>
                    </a:stretch>
                  </pic:blipFill>
                  <pic:spPr>
                    <a:xfrm>
                      <a:off x="0" y="0"/>
                      <a:ext cx="5273040" cy="4572000"/>
                    </a:xfrm>
                    <a:prstGeom prst="rect">
                      <a:avLst/>
                    </a:prstGeom>
                  </pic:spPr>
                </pic:pic>
              </a:graphicData>
            </a:graphic>
          </wp:inline>
        </w:drawing>
      </w:r>
    </w:p>
    <w:p w:rsidR="00202278" w:rsidRDefault="008F1D2A">
      <w:pPr>
        <w:jc w:val="center"/>
        <w:rPr>
          <w:rFonts w:ascii="Times New Roman" w:eastAsia="Times New Roman" w:hAnsi="Times New Roman" w:cs="Times New Roman"/>
          <w:i/>
          <w:color w:val="000000"/>
          <w:sz w:val="28"/>
          <w:szCs w:val="28"/>
        </w:rPr>
      </w:pPr>
      <w:bookmarkStart w:id="58" w:name="_heading=h.3u2rp3q" w:colFirst="0" w:colLast="0"/>
      <w:bookmarkEnd w:id="58"/>
      <w:r>
        <w:rPr>
          <w:rFonts w:ascii="Times New Roman" w:eastAsia="Times New Roman" w:hAnsi="Times New Roman" w:cs="Times New Roman"/>
          <w:i/>
          <w:color w:val="000000"/>
          <w:sz w:val="28"/>
          <w:szCs w:val="28"/>
        </w:rPr>
        <w:t>Hình 2.3.5 Biểu đồ hoạt động đặt hàng</w:t>
      </w:r>
    </w:p>
    <w:p w:rsidR="00202278" w:rsidRDefault="008F1D2A">
      <w:pPr>
        <w:numPr>
          <w:ilvl w:val="0"/>
          <w:numId w:val="1"/>
        </w:numPr>
        <w:spacing w:after="120" w:line="360" w:lineRule="auto"/>
        <w:jc w:val="both"/>
        <w:rPr>
          <w:rFonts w:ascii="Times New Roman" w:hAnsi="Times New Roman" w:cs="Times New Roman"/>
          <w:b/>
          <w:sz w:val="28"/>
          <w:szCs w:val="28"/>
        </w:rPr>
      </w:pPr>
      <w:r>
        <w:rPr>
          <w:rFonts w:ascii="Times New Roman" w:hAnsi="Times New Roman" w:cs="Times New Roman"/>
          <w:b/>
          <w:sz w:val="28"/>
          <w:szCs w:val="28"/>
        </w:rPr>
        <w:t>Mô tả hoạt động:</w:t>
      </w:r>
    </w:p>
    <w:p w:rsidR="00202278" w:rsidRDefault="008F1D2A">
      <w:pPr>
        <w:spacing w:line="360" w:lineRule="auto"/>
        <w:rPr>
          <w:rFonts w:ascii="Times New Roman" w:hAnsi="Times New Roman" w:cs="Times New Roman"/>
          <w:sz w:val="28"/>
          <w:szCs w:val="28"/>
        </w:rPr>
      </w:pPr>
      <w:r>
        <w:rPr>
          <w:rFonts w:ascii="Times New Roman" w:hAnsi="Times New Roman" w:cs="Times New Roman"/>
          <w:sz w:val="28"/>
          <w:szCs w:val="28"/>
        </w:rPr>
        <w:t>Bước 1: Người dùng muốn đặt hàng thì click vào nút “Đặt hàng”</w:t>
      </w:r>
    </w:p>
    <w:p w:rsidR="00202278" w:rsidRDefault="008F1D2A">
      <w:pPr>
        <w:spacing w:line="360" w:lineRule="auto"/>
        <w:rPr>
          <w:rFonts w:ascii="Times New Roman" w:hAnsi="Times New Roman" w:cs="Times New Roman"/>
          <w:sz w:val="28"/>
          <w:szCs w:val="28"/>
        </w:rPr>
      </w:pPr>
      <w:r>
        <w:rPr>
          <w:rFonts w:ascii="Times New Roman" w:hAnsi="Times New Roman" w:cs="Times New Roman"/>
          <w:sz w:val="28"/>
          <w:szCs w:val="28"/>
        </w:rPr>
        <w:t xml:space="preserve">Bước 2: Nhập các thông tin cần thiết như họ tên, số điện thoại, địa </w:t>
      </w:r>
      <w:proofErr w:type="gramStart"/>
      <w:r>
        <w:rPr>
          <w:rFonts w:ascii="Times New Roman" w:hAnsi="Times New Roman" w:cs="Times New Roman"/>
          <w:sz w:val="28"/>
          <w:szCs w:val="28"/>
        </w:rPr>
        <w:t>chỉ,…</w:t>
      </w:r>
      <w:proofErr w:type="gramEnd"/>
    </w:p>
    <w:p w:rsidR="00202278" w:rsidRDefault="008F1D2A">
      <w:pPr>
        <w:spacing w:line="360" w:lineRule="auto"/>
        <w:rPr>
          <w:rFonts w:ascii="Times New Roman" w:hAnsi="Times New Roman" w:cs="Times New Roman"/>
          <w:sz w:val="28"/>
          <w:szCs w:val="28"/>
        </w:rPr>
      </w:pPr>
      <w:r>
        <w:rPr>
          <w:rFonts w:ascii="Times New Roman" w:hAnsi="Times New Roman" w:cs="Times New Roman"/>
          <w:sz w:val="28"/>
          <w:szCs w:val="28"/>
        </w:rPr>
        <w:t>Bước 3: Hệ thống kiểm tra thông tin nhập vào</w:t>
      </w:r>
    </w:p>
    <w:p w:rsidR="00202278" w:rsidRDefault="008F1D2A">
      <w:pPr>
        <w:spacing w:line="360" w:lineRule="auto"/>
        <w:rPr>
          <w:rFonts w:ascii="Times New Roman" w:hAnsi="Times New Roman" w:cs="Times New Roman"/>
          <w:sz w:val="28"/>
          <w:szCs w:val="28"/>
        </w:rPr>
      </w:pPr>
      <w:r>
        <w:rPr>
          <w:rFonts w:ascii="Times New Roman" w:hAnsi="Times New Roman" w:cs="Times New Roman"/>
          <w:sz w:val="28"/>
          <w:szCs w:val="28"/>
        </w:rPr>
        <w:t>Nếu hợp lệ chuyển sang bước 4</w:t>
      </w:r>
    </w:p>
    <w:p w:rsidR="00202278" w:rsidRDefault="008F1D2A">
      <w:pPr>
        <w:spacing w:line="360" w:lineRule="auto"/>
        <w:rPr>
          <w:rFonts w:ascii="Times New Roman" w:hAnsi="Times New Roman" w:cs="Times New Roman"/>
          <w:sz w:val="28"/>
          <w:szCs w:val="28"/>
        </w:rPr>
      </w:pPr>
      <w:r>
        <w:rPr>
          <w:rFonts w:ascii="Times New Roman" w:hAnsi="Times New Roman" w:cs="Times New Roman"/>
          <w:sz w:val="28"/>
          <w:szCs w:val="28"/>
        </w:rPr>
        <w:t>Nếu không hợp lệ chuyển về bước 2 và đưa ra thông báo</w:t>
      </w:r>
    </w:p>
    <w:tbl>
      <w:tblPr>
        <w:tblStyle w:val="Style164"/>
        <w:tblW w:w="8020" w:type="dxa"/>
        <w:tblInd w:w="1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41"/>
        <w:gridCol w:w="4279"/>
      </w:tblGrid>
      <w:tr w:rsidR="00202278">
        <w:tc>
          <w:tcPr>
            <w:tcW w:w="3741" w:type="dxa"/>
            <w:shd w:val="clear" w:color="auto" w:fill="auto"/>
          </w:tcPr>
          <w:p w:rsidR="00202278" w:rsidRDefault="008F1D2A">
            <w:pPr>
              <w:spacing w:line="360" w:lineRule="auto"/>
              <w:jc w:val="center"/>
              <w:rPr>
                <w:rFonts w:ascii="Times New Roman" w:eastAsia="Noto Sans Symbols" w:hAnsi="Times New Roman" w:cs="Times New Roman"/>
                <w:b/>
                <w:sz w:val="28"/>
                <w:szCs w:val="28"/>
              </w:rPr>
            </w:pPr>
            <w:r>
              <w:rPr>
                <w:rFonts w:ascii="Times New Roman" w:eastAsia="Noto Sans Symbols" w:hAnsi="Times New Roman" w:cs="Times New Roman"/>
                <w:b/>
                <w:sz w:val="28"/>
                <w:szCs w:val="28"/>
              </w:rPr>
              <w:t>Dữ liệu không hợp lệ</w:t>
            </w:r>
          </w:p>
        </w:tc>
        <w:tc>
          <w:tcPr>
            <w:tcW w:w="4279" w:type="dxa"/>
            <w:shd w:val="clear" w:color="auto" w:fill="auto"/>
          </w:tcPr>
          <w:p w:rsidR="00202278" w:rsidRDefault="008F1D2A">
            <w:pPr>
              <w:spacing w:line="360" w:lineRule="auto"/>
              <w:jc w:val="center"/>
              <w:rPr>
                <w:rFonts w:ascii="Times New Roman" w:eastAsia="Noto Sans Symbols" w:hAnsi="Times New Roman" w:cs="Times New Roman"/>
                <w:b/>
                <w:sz w:val="28"/>
                <w:szCs w:val="28"/>
              </w:rPr>
            </w:pPr>
            <w:r>
              <w:rPr>
                <w:rFonts w:ascii="Times New Roman" w:eastAsia="Noto Sans Symbols" w:hAnsi="Times New Roman" w:cs="Times New Roman"/>
                <w:b/>
                <w:sz w:val="28"/>
                <w:szCs w:val="28"/>
              </w:rPr>
              <w:t>Thông báo hệ thống</w:t>
            </w:r>
          </w:p>
        </w:tc>
      </w:tr>
      <w:tr w:rsidR="00202278">
        <w:tc>
          <w:tcPr>
            <w:tcW w:w="3741" w:type="dxa"/>
            <w:shd w:val="clear" w:color="auto" w:fill="auto"/>
          </w:tcPr>
          <w:p w:rsidR="00202278" w:rsidRDefault="008F1D2A">
            <w:pPr>
              <w:spacing w:line="360" w:lineRule="auto"/>
              <w:rPr>
                <w:rFonts w:ascii="Times New Roman" w:eastAsia="Noto Sans Symbols" w:hAnsi="Times New Roman" w:cs="Times New Roman"/>
                <w:sz w:val="28"/>
                <w:szCs w:val="28"/>
              </w:rPr>
            </w:pPr>
            <w:r>
              <w:rPr>
                <w:rFonts w:ascii="Times New Roman" w:eastAsia="Noto Sans Symbols" w:hAnsi="Times New Roman" w:cs="Times New Roman"/>
                <w:sz w:val="28"/>
                <w:szCs w:val="28"/>
              </w:rPr>
              <w:t>Các ô dữ liệu để trống</w:t>
            </w:r>
          </w:p>
        </w:tc>
        <w:tc>
          <w:tcPr>
            <w:tcW w:w="4279" w:type="dxa"/>
            <w:shd w:val="clear" w:color="auto" w:fill="auto"/>
          </w:tcPr>
          <w:p w:rsidR="00202278" w:rsidRDefault="008F1D2A">
            <w:pPr>
              <w:spacing w:line="360" w:lineRule="auto"/>
              <w:rPr>
                <w:rFonts w:ascii="Times New Roman" w:eastAsia="Noto Sans Symbols" w:hAnsi="Times New Roman" w:cs="Times New Roman"/>
                <w:sz w:val="28"/>
                <w:szCs w:val="28"/>
              </w:rPr>
            </w:pPr>
            <w:r>
              <w:rPr>
                <w:rFonts w:ascii="Times New Roman" w:eastAsia="Noto Sans Symbols" w:hAnsi="Times New Roman" w:cs="Times New Roman"/>
                <w:sz w:val="28"/>
                <w:szCs w:val="28"/>
              </w:rPr>
              <w:t>Vui lòng không bỏ trống ô này</w:t>
            </w:r>
          </w:p>
        </w:tc>
      </w:tr>
    </w:tbl>
    <w:p w:rsidR="00202278" w:rsidRDefault="008F1D2A">
      <w:pPr>
        <w:spacing w:line="360" w:lineRule="auto"/>
        <w:rPr>
          <w:rFonts w:ascii="Times New Roman" w:hAnsi="Times New Roman" w:cs="Times New Roman"/>
          <w:sz w:val="28"/>
          <w:szCs w:val="28"/>
        </w:rPr>
      </w:pPr>
      <w:r>
        <w:rPr>
          <w:rFonts w:ascii="Times New Roman" w:hAnsi="Times New Roman" w:cs="Times New Roman"/>
          <w:sz w:val="28"/>
          <w:szCs w:val="28"/>
        </w:rPr>
        <w:t>Bước 4: Hệ thống tạo đơn hàng và lưu vào cơ sở dữ liệu</w:t>
      </w:r>
    </w:p>
    <w:p w:rsidR="00202278" w:rsidRDefault="008F1D2A">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Bước 5: Hiển thị lên màn hình kết quả và đưa ra thông báo “Bạn đã đặt hàng thành công. Chúng tôi sẽ liên hệ trong 24h để xác nhận đơn hàng”</w:t>
      </w:r>
    </w:p>
    <w:p w:rsidR="00202278" w:rsidRDefault="008F1D2A">
      <w:pPr>
        <w:pStyle w:val="Heading3"/>
        <w:rPr>
          <w:rFonts w:ascii="Times New Roman" w:eastAsia="Times New Roman" w:hAnsi="Times New Roman" w:cs="Times New Roman"/>
          <w:color w:val="000000"/>
        </w:rPr>
      </w:pPr>
      <w:r>
        <w:rPr>
          <w:rFonts w:ascii="Times New Roman" w:hAnsi="Times New Roman" w:cs="Times New Roman"/>
        </w:rPr>
        <w:t xml:space="preserve">    </w:t>
      </w:r>
      <w:bookmarkStart w:id="59" w:name="_Toc164420806"/>
      <w:r>
        <w:rPr>
          <w:rFonts w:ascii="Times New Roman" w:hAnsi="Times New Roman" w:cs="Times New Roman"/>
        </w:rPr>
        <w:t xml:space="preserve">2.8.5 </w:t>
      </w:r>
      <w:r>
        <w:rPr>
          <w:rFonts w:ascii="Times New Roman" w:eastAsia="Times New Roman" w:hAnsi="Times New Roman" w:cs="Times New Roman"/>
          <w:color w:val="000000"/>
        </w:rPr>
        <w:t xml:space="preserve">Biểu đồ hoạt động </w:t>
      </w:r>
      <w:r>
        <w:rPr>
          <w:rFonts w:ascii="Times New Roman" w:hAnsi="Times New Roman" w:cs="Times New Roman"/>
        </w:rPr>
        <w:t>đánh giá sản phẩm</w:t>
      </w:r>
      <w:bookmarkEnd w:id="59"/>
    </w:p>
    <w:p w:rsidR="00202278" w:rsidRDefault="008F1D2A">
      <w:pPr>
        <w:spacing w:line="360" w:lineRule="auto"/>
        <w:jc w:val="center"/>
        <w:rPr>
          <w:rFonts w:ascii="Times New Roman" w:hAnsi="Times New Roman" w:cs="Times New Roman"/>
          <w:sz w:val="28"/>
          <w:szCs w:val="28"/>
        </w:rPr>
      </w:pPr>
      <w:r>
        <w:rPr>
          <w:rFonts w:ascii="Times New Roman" w:hAnsi="Times New Roman" w:cs="Times New Roman"/>
          <w:noProof/>
        </w:rPr>
        <w:drawing>
          <wp:inline distT="0" distB="0" distL="0" distR="0" wp14:anchorId="4062C7D6" wp14:editId="2899322A">
            <wp:extent cx="5461000" cy="3429000"/>
            <wp:effectExtent l="0" t="0" r="0" b="0"/>
            <wp:docPr id="515" name="image15.png"/>
            <wp:cNvGraphicFramePr/>
            <a:graphic xmlns:a="http://schemas.openxmlformats.org/drawingml/2006/main">
              <a:graphicData uri="http://schemas.openxmlformats.org/drawingml/2006/picture">
                <pic:pic xmlns:pic="http://schemas.openxmlformats.org/drawingml/2006/picture">
                  <pic:nvPicPr>
                    <pic:cNvPr id="515" name="image15.png"/>
                    <pic:cNvPicPr preferRelativeResize="0"/>
                  </pic:nvPicPr>
                  <pic:blipFill>
                    <a:blip r:embed="rId27"/>
                    <a:srcRect/>
                    <a:stretch>
                      <a:fillRect/>
                    </a:stretch>
                  </pic:blipFill>
                  <pic:spPr>
                    <a:xfrm>
                      <a:off x="0" y="0"/>
                      <a:ext cx="5461000" cy="3429000"/>
                    </a:xfrm>
                    <a:prstGeom prst="rect">
                      <a:avLst/>
                    </a:prstGeom>
                  </pic:spPr>
                </pic:pic>
              </a:graphicData>
            </a:graphic>
          </wp:inline>
        </w:drawing>
      </w:r>
    </w:p>
    <w:p w:rsidR="00202278" w:rsidRDefault="008F1D2A">
      <w:pPr>
        <w:numPr>
          <w:ilvl w:val="0"/>
          <w:numId w:val="13"/>
        </w:numPr>
        <w:spacing w:after="120" w:line="360" w:lineRule="auto"/>
        <w:jc w:val="both"/>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b/>
          <w:sz w:val="28"/>
          <w:szCs w:val="28"/>
        </w:rPr>
        <w:t>Mô tả hoạt động:</w:t>
      </w:r>
    </w:p>
    <w:p w:rsidR="00202278" w:rsidRDefault="008F1D2A">
      <w:pPr>
        <w:spacing w:line="360" w:lineRule="auto"/>
        <w:rPr>
          <w:rFonts w:ascii="Times New Roman" w:hAnsi="Times New Roman" w:cs="Times New Roman"/>
          <w:sz w:val="28"/>
          <w:szCs w:val="28"/>
        </w:rPr>
      </w:pPr>
      <w:r>
        <w:rPr>
          <w:rFonts w:ascii="Times New Roman" w:hAnsi="Times New Roman" w:cs="Times New Roman"/>
          <w:sz w:val="28"/>
          <w:szCs w:val="28"/>
        </w:rPr>
        <w:t>Use case cho phép người dùng truy cập vào website để viết bình luận đánh giá về chất lượng sản phẩm</w:t>
      </w:r>
    </w:p>
    <w:p w:rsidR="00202278" w:rsidRDefault="008F1D2A">
      <w:pPr>
        <w:spacing w:line="360" w:lineRule="auto"/>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Dòng sự kiện khác: Không có.</w:t>
      </w:r>
    </w:p>
    <w:p w:rsidR="00202278" w:rsidRDefault="008F1D2A">
      <w:pPr>
        <w:spacing w:line="360" w:lineRule="auto"/>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 xml:space="preserve">Yêu cầu đặc biệt: Không có. </w:t>
      </w:r>
    </w:p>
    <w:p w:rsidR="00202278" w:rsidRDefault="008F1D2A">
      <w:pPr>
        <w:spacing w:line="360" w:lineRule="auto"/>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Tiền điều kiện: không có.</w:t>
      </w:r>
    </w:p>
    <w:p w:rsidR="00202278" w:rsidRDefault="008F1D2A">
      <w:pPr>
        <w:spacing w:line="360" w:lineRule="auto"/>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 xml:space="preserve">Hậu điều kiện: Nếu use case thành công thì người dùng sẽ có quyền sử dụng hệ thống để viết bình luận, đánh giá </w:t>
      </w:r>
    </w:p>
    <w:p w:rsidR="00202278" w:rsidRDefault="008F1D2A">
      <w:pPr>
        <w:spacing w:line="360" w:lineRule="auto"/>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 xml:space="preserve">Luồng sự kiện: </w:t>
      </w:r>
    </w:p>
    <w:p w:rsidR="00202278" w:rsidRDefault="008F1D2A">
      <w:pPr>
        <w:spacing w:line="360" w:lineRule="auto"/>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Sau khi truy cập website, hệ thống sẽ hiện ra mục đánh giá của khách hàng, những đánh giá của khách hàng về chất lượng và sản phẩm của web.</w:t>
      </w:r>
    </w:p>
    <w:p w:rsidR="00202278" w:rsidRDefault="00202278">
      <w:pPr>
        <w:spacing w:line="360" w:lineRule="auto"/>
        <w:rPr>
          <w:rFonts w:ascii="Times New Roman" w:hAnsi="Times New Roman" w:cs="Times New Roman"/>
          <w:sz w:val="28"/>
          <w:szCs w:val="28"/>
        </w:rPr>
      </w:pPr>
    </w:p>
    <w:p w:rsidR="00202278" w:rsidRDefault="008F1D2A">
      <w:pPr>
        <w:pStyle w:val="Heading1"/>
        <w:rPr>
          <w:rFonts w:ascii="Times New Roman" w:hAnsi="Times New Roman" w:cs="Times New Roman"/>
        </w:rPr>
      </w:pPr>
      <w:bookmarkStart w:id="60" w:name="_Toc164420807"/>
      <w:r>
        <w:rPr>
          <w:rFonts w:ascii="Times New Roman" w:hAnsi="Times New Roman" w:cs="Times New Roman"/>
        </w:rPr>
        <w:lastRenderedPageBreak/>
        <w:t>CHƯƠNG 3. TRIỂN KHAI PHẦN MỀM</w:t>
      </w:r>
      <w:bookmarkEnd w:id="60"/>
    </w:p>
    <w:p w:rsidR="00202278" w:rsidRDefault="00202278">
      <w:pPr>
        <w:rPr>
          <w:rFonts w:ascii="Times New Roman" w:hAnsi="Times New Roman" w:cs="Times New Roman"/>
        </w:rPr>
      </w:pPr>
    </w:p>
    <w:p w:rsidR="00202278" w:rsidRDefault="008F1D2A">
      <w:pPr>
        <w:pStyle w:val="Heading2"/>
        <w:spacing w:line="259" w:lineRule="auto"/>
        <w:ind w:left="360"/>
        <w:rPr>
          <w:rFonts w:ascii="Times New Roman" w:hAnsi="Times New Roman" w:cs="Times New Roman"/>
          <w:b w:val="0"/>
        </w:rPr>
      </w:pPr>
      <w:bookmarkStart w:id="61" w:name="_Toc164420808"/>
      <w:proofErr w:type="gramStart"/>
      <w:r>
        <w:rPr>
          <w:rFonts w:ascii="Times New Roman" w:hAnsi="Times New Roman" w:cs="Times New Roman"/>
        </w:rPr>
        <w:t>3.1  Giao</w:t>
      </w:r>
      <w:proofErr w:type="gramEnd"/>
      <w:r>
        <w:rPr>
          <w:rFonts w:ascii="Times New Roman" w:hAnsi="Times New Roman" w:cs="Times New Roman"/>
        </w:rPr>
        <w:t xml:space="preserve"> diện chính của Website</w:t>
      </w:r>
      <w:bookmarkEnd w:id="61"/>
    </w:p>
    <w:p w:rsidR="00202278" w:rsidRDefault="00202278">
      <w:pPr>
        <w:rPr>
          <w:rFonts w:ascii="Times New Roman" w:hAnsi="Times New Roman" w:cs="Times New Roman"/>
        </w:rPr>
      </w:pPr>
    </w:p>
    <w:p w:rsidR="00202278" w:rsidRDefault="008F1D2A">
      <w:pPr>
        <w:pStyle w:val="Heading3"/>
        <w:rPr>
          <w:rFonts w:ascii="Times New Roman" w:hAnsi="Times New Roman" w:cs="Times New Roman"/>
        </w:rPr>
      </w:pPr>
      <w:bookmarkStart w:id="62" w:name="_Toc164420809"/>
      <w:r>
        <w:rPr>
          <w:rFonts w:ascii="Times New Roman" w:hAnsi="Times New Roman" w:cs="Times New Roman"/>
        </w:rPr>
        <w:t>3.1.1 Giao diện trang chủ web</w:t>
      </w:r>
      <w:bookmarkEnd w:id="62"/>
      <w:r>
        <w:rPr>
          <w:rFonts w:ascii="Times New Roman" w:hAnsi="Times New Roman" w:cs="Times New Roman"/>
        </w:rPr>
        <w:t xml:space="preserve"> </w:t>
      </w:r>
    </w:p>
    <w:p w:rsidR="00202278" w:rsidRDefault="008F1D2A">
      <w:pPr>
        <w:rPr>
          <w:rFonts w:ascii="Times New Roman" w:hAnsi="Times New Roman" w:cs="Times New Roman"/>
          <w:b/>
          <w:color w:val="000000"/>
          <w:sz w:val="28"/>
          <w:szCs w:val="28"/>
        </w:rPr>
      </w:pPr>
      <w:r w:rsidRPr="008F1D2A">
        <w:rPr>
          <w:rFonts w:ascii="Times New Roman" w:hAnsi="Times New Roman" w:cs="Times New Roman"/>
          <w:b/>
          <w:color w:val="000000"/>
          <w:sz w:val="28"/>
          <w:szCs w:val="28"/>
        </w:rPr>
        <w:drawing>
          <wp:inline distT="0" distB="0" distL="0" distR="0" wp14:anchorId="18262B6F" wp14:editId="0B5D0151">
            <wp:extent cx="5972175" cy="28987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2898775"/>
                    </a:xfrm>
                    <a:prstGeom prst="rect">
                      <a:avLst/>
                    </a:prstGeom>
                  </pic:spPr>
                </pic:pic>
              </a:graphicData>
            </a:graphic>
          </wp:inline>
        </w:drawing>
      </w:r>
    </w:p>
    <w:p w:rsidR="008F1D2A" w:rsidRDefault="008F1D2A">
      <w:pPr>
        <w:rPr>
          <w:rFonts w:ascii="Times New Roman" w:hAnsi="Times New Roman" w:cs="Times New Roman"/>
          <w:b/>
          <w:color w:val="000000"/>
          <w:sz w:val="28"/>
          <w:szCs w:val="28"/>
        </w:rPr>
      </w:pPr>
    </w:p>
    <w:p w:rsidR="00202278" w:rsidRDefault="008F1D2A">
      <w:pPr>
        <w:spacing w:line="360" w:lineRule="auto"/>
        <w:rPr>
          <w:rFonts w:ascii="Times New Roman" w:hAnsi="Times New Roman" w:cs="Times New Roman"/>
          <w:sz w:val="28"/>
          <w:szCs w:val="28"/>
        </w:rPr>
      </w:pPr>
      <w:r w:rsidRPr="008F1D2A">
        <w:rPr>
          <w:rFonts w:ascii="Times New Roman" w:hAnsi="Times New Roman" w:cs="Times New Roman"/>
          <w:sz w:val="28"/>
          <w:szCs w:val="28"/>
        </w:rPr>
        <w:drawing>
          <wp:inline distT="0" distB="0" distL="0" distR="0" wp14:anchorId="0A08388D" wp14:editId="786E2E92">
            <wp:extent cx="5972175" cy="2870835"/>
            <wp:effectExtent l="0" t="0" r="952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2870835"/>
                    </a:xfrm>
                    <a:prstGeom prst="rect">
                      <a:avLst/>
                    </a:prstGeom>
                  </pic:spPr>
                </pic:pic>
              </a:graphicData>
            </a:graphic>
          </wp:inline>
        </w:drawing>
      </w:r>
    </w:p>
    <w:p w:rsidR="00202278" w:rsidRDefault="008F1D2A">
      <w:pPr>
        <w:numPr>
          <w:ilvl w:val="0"/>
          <w:numId w:val="2"/>
        </w:numPr>
        <w:spacing w:line="360" w:lineRule="auto"/>
        <w:ind w:left="900"/>
        <w:rPr>
          <w:rFonts w:ascii="Times New Roman" w:hAnsi="Times New Roman" w:cs="Times New Roman"/>
          <w:color w:val="000000"/>
          <w:sz w:val="28"/>
          <w:szCs w:val="28"/>
        </w:rPr>
      </w:pPr>
      <w:r>
        <w:rPr>
          <w:rFonts w:ascii="Times New Roman" w:hAnsi="Times New Roman" w:cs="Times New Roman"/>
          <w:color w:val="000000"/>
          <w:sz w:val="28"/>
          <w:szCs w:val="28"/>
        </w:rPr>
        <w:t>Mô tả: giao diện trang chủ tương tác với khách hàng</w:t>
      </w:r>
    </w:p>
    <w:p w:rsidR="00202278" w:rsidRDefault="008F1D2A">
      <w:pPr>
        <w:numPr>
          <w:ilvl w:val="0"/>
          <w:numId w:val="2"/>
        </w:numPr>
        <w:spacing w:line="360" w:lineRule="auto"/>
        <w:ind w:left="900"/>
        <w:rPr>
          <w:rFonts w:ascii="Times New Roman" w:hAnsi="Times New Roman" w:cs="Times New Roman"/>
          <w:color w:val="000000"/>
          <w:sz w:val="28"/>
          <w:szCs w:val="28"/>
        </w:rPr>
      </w:pPr>
      <w:r>
        <w:rPr>
          <w:rFonts w:ascii="Times New Roman" w:hAnsi="Times New Roman" w:cs="Times New Roman"/>
          <w:color w:val="000000"/>
          <w:sz w:val="28"/>
          <w:szCs w:val="28"/>
        </w:rPr>
        <w:t>Hoạt động:</w:t>
      </w:r>
    </w:p>
    <w:p w:rsidR="00202278" w:rsidRDefault="008F1D2A">
      <w:pPr>
        <w:numPr>
          <w:ilvl w:val="1"/>
          <w:numId w:val="2"/>
        </w:num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Tìm kiếm sản phẩm</w:t>
      </w:r>
    </w:p>
    <w:p w:rsidR="00202278" w:rsidRDefault="008F1D2A">
      <w:pPr>
        <w:numPr>
          <w:ilvl w:val="1"/>
          <w:numId w:val="2"/>
        </w:num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Xem thông tin sản phẩm</w:t>
      </w:r>
    </w:p>
    <w:p w:rsidR="00202278" w:rsidRDefault="008F1D2A">
      <w:pPr>
        <w:numPr>
          <w:ilvl w:val="1"/>
          <w:numId w:val="2"/>
        </w:num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Thêm sản phẩm vào giỏ hàng</w:t>
      </w:r>
    </w:p>
    <w:p w:rsidR="00202278" w:rsidRDefault="008F1D2A">
      <w:pPr>
        <w:numPr>
          <w:ilvl w:val="1"/>
          <w:numId w:val="2"/>
        </w:num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Đăng ký, đăng nhập vào hệ thống</w:t>
      </w:r>
    </w:p>
    <w:p w:rsidR="00202278" w:rsidRDefault="00202278" w:rsidP="008F1D2A">
      <w:pPr>
        <w:spacing w:line="360" w:lineRule="auto"/>
        <w:ind w:left="1800"/>
        <w:rPr>
          <w:rFonts w:ascii="Times New Roman" w:hAnsi="Times New Roman" w:cs="Times New Roman"/>
          <w:color w:val="000000"/>
          <w:sz w:val="28"/>
          <w:szCs w:val="28"/>
        </w:rPr>
      </w:pPr>
    </w:p>
    <w:p w:rsidR="00202278" w:rsidRDefault="00202278">
      <w:pPr>
        <w:ind w:left="360"/>
        <w:jc w:val="center"/>
        <w:rPr>
          <w:rFonts w:ascii="Times New Roman" w:hAnsi="Times New Roman" w:cs="Times New Roman"/>
          <w:b/>
          <w:color w:val="000000"/>
          <w:sz w:val="28"/>
          <w:szCs w:val="28"/>
        </w:rPr>
      </w:pPr>
    </w:p>
    <w:p w:rsidR="00202278" w:rsidRDefault="008F1D2A">
      <w:pPr>
        <w:pStyle w:val="Heading3"/>
        <w:rPr>
          <w:rFonts w:ascii="Times New Roman" w:hAnsi="Times New Roman" w:cs="Times New Roman"/>
        </w:rPr>
      </w:pPr>
      <w:bookmarkStart w:id="63" w:name="_Toc164420810"/>
      <w:r>
        <w:rPr>
          <w:rFonts w:ascii="Times New Roman" w:hAnsi="Times New Roman" w:cs="Times New Roman"/>
        </w:rPr>
        <w:t>3.1.2 Giao diện giỏ hàng</w:t>
      </w:r>
      <w:bookmarkEnd w:id="63"/>
    </w:p>
    <w:p w:rsidR="00202278" w:rsidRDefault="008F1D2A">
      <w:pPr>
        <w:rPr>
          <w:rFonts w:ascii="Times New Roman" w:hAnsi="Times New Roman" w:cs="Times New Roman"/>
        </w:rPr>
      </w:pPr>
      <w:r w:rsidRPr="008F1D2A">
        <w:rPr>
          <w:rFonts w:ascii="Times New Roman" w:hAnsi="Times New Roman" w:cs="Times New Roman"/>
        </w:rPr>
        <w:drawing>
          <wp:inline distT="0" distB="0" distL="0" distR="0" wp14:anchorId="35FD7D78" wp14:editId="58C323C2">
            <wp:extent cx="5972175" cy="448119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4481195"/>
                    </a:xfrm>
                    <a:prstGeom prst="rect">
                      <a:avLst/>
                    </a:prstGeom>
                  </pic:spPr>
                </pic:pic>
              </a:graphicData>
            </a:graphic>
          </wp:inline>
        </w:drawing>
      </w:r>
    </w:p>
    <w:p w:rsidR="00202278" w:rsidRDefault="00202278">
      <w:pPr>
        <w:ind w:left="360"/>
        <w:jc w:val="center"/>
        <w:rPr>
          <w:rFonts w:ascii="Times New Roman" w:hAnsi="Times New Roman" w:cs="Times New Roman"/>
          <w:b/>
          <w:color w:val="000000"/>
          <w:sz w:val="28"/>
          <w:szCs w:val="28"/>
        </w:rPr>
      </w:pPr>
    </w:p>
    <w:p w:rsidR="00202278" w:rsidRDefault="00202278">
      <w:pPr>
        <w:rPr>
          <w:rFonts w:ascii="Times New Roman" w:hAnsi="Times New Roman" w:cs="Times New Roman"/>
        </w:rPr>
      </w:pPr>
    </w:p>
    <w:p w:rsidR="00202278" w:rsidRDefault="00202278">
      <w:pPr>
        <w:rPr>
          <w:rFonts w:ascii="Times New Roman" w:hAnsi="Times New Roman" w:cs="Times New Roman"/>
        </w:rPr>
      </w:pPr>
    </w:p>
    <w:p w:rsidR="00202278" w:rsidRDefault="008F1D2A">
      <w:pPr>
        <w:numPr>
          <w:ilvl w:val="0"/>
          <w:numId w:val="2"/>
        </w:numPr>
        <w:spacing w:line="360" w:lineRule="auto"/>
        <w:ind w:left="900"/>
        <w:rPr>
          <w:rFonts w:ascii="Times New Roman" w:hAnsi="Times New Roman" w:cs="Times New Roman"/>
          <w:color w:val="000000"/>
          <w:sz w:val="28"/>
          <w:szCs w:val="28"/>
        </w:rPr>
      </w:pPr>
      <w:r>
        <w:rPr>
          <w:rFonts w:ascii="Times New Roman" w:hAnsi="Times New Roman" w:cs="Times New Roman"/>
          <w:color w:val="000000"/>
          <w:sz w:val="28"/>
          <w:szCs w:val="28"/>
        </w:rPr>
        <w:t>Mô tả: giao diện trang đăng nhập</w:t>
      </w:r>
    </w:p>
    <w:p w:rsidR="00202278" w:rsidRDefault="008F1D2A">
      <w:pPr>
        <w:numPr>
          <w:ilvl w:val="0"/>
          <w:numId w:val="2"/>
        </w:numPr>
        <w:spacing w:line="360" w:lineRule="auto"/>
        <w:ind w:left="900"/>
        <w:rPr>
          <w:rFonts w:ascii="Times New Roman" w:hAnsi="Times New Roman" w:cs="Times New Roman"/>
          <w:color w:val="000000"/>
          <w:sz w:val="28"/>
          <w:szCs w:val="28"/>
        </w:rPr>
      </w:pPr>
      <w:r>
        <w:rPr>
          <w:rFonts w:ascii="Times New Roman" w:hAnsi="Times New Roman" w:cs="Times New Roman"/>
          <w:color w:val="000000"/>
          <w:sz w:val="28"/>
          <w:szCs w:val="28"/>
        </w:rPr>
        <w:t>Hoạt động:</w:t>
      </w:r>
    </w:p>
    <w:p w:rsidR="00202278" w:rsidRDefault="008F1D2A">
      <w:pPr>
        <w:numPr>
          <w:ilvl w:val="1"/>
          <w:numId w:val="2"/>
        </w:num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Load các sản phẩm khi người dùng thêm vào giỏ hàng</w:t>
      </w:r>
    </w:p>
    <w:p w:rsidR="00202278" w:rsidRDefault="008F1D2A">
      <w:pPr>
        <w:numPr>
          <w:ilvl w:val="1"/>
          <w:numId w:val="2"/>
        </w:num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Nhấn [Xóa] =&gt; xóa sản phẩm khỏi giỏ hàng</w:t>
      </w:r>
    </w:p>
    <w:p w:rsidR="00202278" w:rsidRDefault="008F1D2A">
      <w:pPr>
        <w:numPr>
          <w:ilvl w:val="1"/>
          <w:numId w:val="2"/>
        </w:num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Nhập input =&gt; cập nhật giỏ hàng</w:t>
      </w:r>
    </w:p>
    <w:p w:rsidR="00202278" w:rsidRDefault="008F1D2A">
      <w:pPr>
        <w:numPr>
          <w:ilvl w:val="1"/>
          <w:numId w:val="2"/>
        </w:numPr>
        <w:spacing w:after="20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Đặt hàng =&gt; Nhấn [Thanh toán]</w:t>
      </w:r>
    </w:p>
    <w:p w:rsidR="00202278" w:rsidRDefault="00202278">
      <w:pPr>
        <w:jc w:val="center"/>
        <w:rPr>
          <w:rFonts w:ascii="Times New Roman" w:hAnsi="Times New Roman" w:cs="Times New Roman"/>
        </w:rPr>
      </w:pPr>
    </w:p>
    <w:p w:rsidR="00202278" w:rsidRDefault="008F1D2A">
      <w:pPr>
        <w:pStyle w:val="Heading3"/>
        <w:rPr>
          <w:rFonts w:ascii="Times New Roman" w:hAnsi="Times New Roman" w:cs="Times New Roman"/>
        </w:rPr>
      </w:pPr>
      <w:bookmarkStart w:id="64" w:name="_Toc164420811"/>
      <w:r>
        <w:rPr>
          <w:rFonts w:ascii="Times New Roman" w:hAnsi="Times New Roman" w:cs="Times New Roman"/>
        </w:rPr>
        <w:t>3.1.3 Giao diện form đăng nhập</w:t>
      </w:r>
      <w:bookmarkEnd w:id="64"/>
    </w:p>
    <w:p w:rsidR="00202278" w:rsidRDefault="00202278">
      <w:pPr>
        <w:jc w:val="center"/>
        <w:rPr>
          <w:rFonts w:ascii="Times New Roman" w:hAnsi="Times New Roman" w:cs="Times New Roman"/>
          <w:sz w:val="28"/>
          <w:szCs w:val="28"/>
        </w:rPr>
      </w:pPr>
    </w:p>
    <w:p w:rsidR="00202278" w:rsidRDefault="008F1D2A">
      <w:pPr>
        <w:jc w:val="center"/>
        <w:rPr>
          <w:rFonts w:ascii="Times New Roman" w:hAnsi="Times New Roman" w:cs="Times New Roman"/>
          <w:sz w:val="28"/>
          <w:szCs w:val="28"/>
        </w:rPr>
      </w:pPr>
      <w:r w:rsidRPr="008F1D2A">
        <w:rPr>
          <w:rFonts w:ascii="Times New Roman" w:hAnsi="Times New Roman" w:cs="Times New Roman"/>
          <w:sz w:val="28"/>
          <w:szCs w:val="28"/>
        </w:rPr>
        <w:drawing>
          <wp:inline distT="0" distB="0" distL="0" distR="0" wp14:anchorId="513FA809" wp14:editId="121E43F4">
            <wp:extent cx="5972175" cy="476377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4763770"/>
                    </a:xfrm>
                    <a:prstGeom prst="rect">
                      <a:avLst/>
                    </a:prstGeom>
                  </pic:spPr>
                </pic:pic>
              </a:graphicData>
            </a:graphic>
          </wp:inline>
        </w:drawing>
      </w:r>
    </w:p>
    <w:p w:rsidR="00202278" w:rsidRDefault="00202278">
      <w:pPr>
        <w:spacing w:line="360" w:lineRule="auto"/>
        <w:ind w:left="900"/>
        <w:rPr>
          <w:rFonts w:ascii="Times New Roman" w:hAnsi="Times New Roman" w:cs="Times New Roman"/>
          <w:color w:val="000000"/>
          <w:sz w:val="28"/>
          <w:szCs w:val="28"/>
        </w:rPr>
      </w:pPr>
    </w:p>
    <w:p w:rsidR="00202278" w:rsidRDefault="008F1D2A">
      <w:pPr>
        <w:numPr>
          <w:ilvl w:val="0"/>
          <w:numId w:val="2"/>
        </w:numPr>
        <w:spacing w:line="360" w:lineRule="auto"/>
        <w:ind w:left="900"/>
        <w:rPr>
          <w:rFonts w:ascii="Times New Roman" w:hAnsi="Times New Roman" w:cs="Times New Roman"/>
          <w:color w:val="000000"/>
          <w:sz w:val="28"/>
          <w:szCs w:val="28"/>
        </w:rPr>
      </w:pPr>
      <w:r>
        <w:rPr>
          <w:rFonts w:ascii="Times New Roman" w:hAnsi="Times New Roman" w:cs="Times New Roman"/>
          <w:color w:val="000000"/>
          <w:sz w:val="28"/>
          <w:szCs w:val="28"/>
        </w:rPr>
        <w:tab/>
        <w:t>Mô tả: giao diện trang đăng nhập</w:t>
      </w:r>
    </w:p>
    <w:p w:rsidR="00202278" w:rsidRDefault="008F1D2A">
      <w:pPr>
        <w:numPr>
          <w:ilvl w:val="0"/>
          <w:numId w:val="2"/>
        </w:numPr>
        <w:spacing w:line="360" w:lineRule="auto"/>
        <w:ind w:left="900"/>
        <w:rPr>
          <w:rFonts w:ascii="Times New Roman" w:hAnsi="Times New Roman" w:cs="Times New Roman"/>
          <w:color w:val="000000"/>
          <w:sz w:val="28"/>
          <w:szCs w:val="28"/>
        </w:rPr>
      </w:pPr>
      <w:r>
        <w:rPr>
          <w:rFonts w:ascii="Times New Roman" w:hAnsi="Times New Roman" w:cs="Times New Roman"/>
          <w:color w:val="000000"/>
          <w:sz w:val="28"/>
          <w:szCs w:val="28"/>
        </w:rPr>
        <w:t>Hoạt động:</w:t>
      </w:r>
    </w:p>
    <w:p w:rsidR="00202278" w:rsidRDefault="008F1D2A">
      <w:pPr>
        <w:numPr>
          <w:ilvl w:val="1"/>
          <w:numId w:val="2"/>
        </w:num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Cho phép người dùng đăng nhập vào hệ thống</w:t>
      </w:r>
    </w:p>
    <w:p w:rsidR="00202278" w:rsidRDefault="008F1D2A">
      <w:pPr>
        <w:numPr>
          <w:ilvl w:val="1"/>
          <w:numId w:val="2"/>
        </w:num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Người dùng nhập đầy đủ thông tin =&gt; Nhấn [Đăng nhập]</w:t>
      </w:r>
    </w:p>
    <w:p w:rsidR="00202278" w:rsidRDefault="008F1D2A">
      <w:pPr>
        <w:numPr>
          <w:ilvl w:val="1"/>
          <w:numId w:val="2"/>
        </w:numPr>
        <w:spacing w:after="20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Nếu chưa có tài khoản =&gt; Nhấn [Đăng ký]</w:t>
      </w:r>
    </w:p>
    <w:p w:rsidR="00202278" w:rsidRDefault="00416B97">
      <w:pPr>
        <w:spacing w:after="200" w:line="360" w:lineRule="auto"/>
        <w:rPr>
          <w:rFonts w:ascii="Times New Roman" w:hAnsi="Times New Roman" w:cs="Times New Roman"/>
          <w:sz w:val="28"/>
          <w:szCs w:val="28"/>
        </w:rPr>
      </w:pPr>
      <w:r w:rsidRPr="00416B97">
        <w:rPr>
          <w:rFonts w:ascii="Times New Roman" w:hAnsi="Times New Roman" w:cs="Times New Roman"/>
          <w:sz w:val="28"/>
          <w:szCs w:val="28"/>
        </w:rPr>
        <w:lastRenderedPageBreak/>
        <w:drawing>
          <wp:inline distT="0" distB="0" distL="0" distR="0" wp14:anchorId="2E21A396" wp14:editId="5B8D70F5">
            <wp:extent cx="5972175" cy="538099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5380990"/>
                    </a:xfrm>
                    <a:prstGeom prst="rect">
                      <a:avLst/>
                    </a:prstGeom>
                  </pic:spPr>
                </pic:pic>
              </a:graphicData>
            </a:graphic>
          </wp:inline>
        </w:drawing>
      </w:r>
    </w:p>
    <w:p w:rsidR="00202278" w:rsidRDefault="008F1D2A">
      <w:pPr>
        <w:numPr>
          <w:ilvl w:val="0"/>
          <w:numId w:val="2"/>
        </w:numPr>
        <w:spacing w:line="360" w:lineRule="auto"/>
        <w:ind w:left="900"/>
        <w:rPr>
          <w:rFonts w:ascii="Times New Roman" w:hAnsi="Times New Roman" w:cs="Times New Roman"/>
          <w:color w:val="000000"/>
          <w:sz w:val="28"/>
          <w:szCs w:val="28"/>
        </w:rPr>
      </w:pPr>
      <w:r>
        <w:rPr>
          <w:rFonts w:ascii="Times New Roman" w:hAnsi="Times New Roman" w:cs="Times New Roman"/>
          <w:color w:val="000000"/>
          <w:sz w:val="28"/>
          <w:szCs w:val="28"/>
        </w:rPr>
        <w:t>Mô tả: giao diện trang đăng ký tài khoản</w:t>
      </w:r>
    </w:p>
    <w:p w:rsidR="00202278" w:rsidRDefault="008F1D2A">
      <w:pPr>
        <w:numPr>
          <w:ilvl w:val="0"/>
          <w:numId w:val="2"/>
        </w:numPr>
        <w:spacing w:line="360" w:lineRule="auto"/>
        <w:ind w:left="900"/>
        <w:rPr>
          <w:rFonts w:ascii="Times New Roman" w:hAnsi="Times New Roman" w:cs="Times New Roman"/>
          <w:color w:val="000000"/>
          <w:sz w:val="28"/>
          <w:szCs w:val="28"/>
        </w:rPr>
      </w:pPr>
      <w:r>
        <w:rPr>
          <w:rFonts w:ascii="Times New Roman" w:hAnsi="Times New Roman" w:cs="Times New Roman"/>
          <w:color w:val="000000"/>
          <w:sz w:val="28"/>
          <w:szCs w:val="28"/>
        </w:rPr>
        <w:t>Hoạt động:</w:t>
      </w:r>
    </w:p>
    <w:p w:rsidR="00202278" w:rsidRDefault="008F1D2A">
      <w:pPr>
        <w:numPr>
          <w:ilvl w:val="1"/>
          <w:numId w:val="2"/>
        </w:num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Cho phép người dùng đăng ký tài khoản</w:t>
      </w:r>
    </w:p>
    <w:p w:rsidR="00202278" w:rsidRDefault="008F1D2A">
      <w:pPr>
        <w:numPr>
          <w:ilvl w:val="1"/>
          <w:numId w:val="2"/>
        </w:numPr>
        <w:spacing w:after="20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Người dùng nhập đầy đủ thông tin =&gt; Nhấn [Đăng ký]</w:t>
      </w:r>
    </w:p>
    <w:p w:rsidR="00202278" w:rsidRDefault="00416B97">
      <w:pPr>
        <w:pStyle w:val="Heading3"/>
        <w:rPr>
          <w:rFonts w:ascii="Times New Roman" w:hAnsi="Times New Roman" w:cs="Times New Roman"/>
        </w:rPr>
      </w:pPr>
      <w:bookmarkStart w:id="65" w:name="_Toc164420812"/>
      <w:proofErr w:type="gramStart"/>
      <w:r>
        <w:rPr>
          <w:rFonts w:ascii="Times New Roman" w:hAnsi="Times New Roman" w:cs="Times New Roman"/>
        </w:rPr>
        <w:t>3.1.4</w:t>
      </w:r>
      <w:r w:rsidR="008F1D2A">
        <w:rPr>
          <w:rFonts w:ascii="Times New Roman" w:hAnsi="Times New Roman" w:cs="Times New Roman"/>
        </w:rPr>
        <w:t xml:space="preserve">  Giao</w:t>
      </w:r>
      <w:proofErr w:type="gramEnd"/>
      <w:r w:rsidR="008F1D2A">
        <w:rPr>
          <w:rFonts w:ascii="Times New Roman" w:hAnsi="Times New Roman" w:cs="Times New Roman"/>
        </w:rPr>
        <w:t xml:space="preserve"> diện quản lý sản phẩm</w:t>
      </w:r>
      <w:bookmarkEnd w:id="65"/>
    </w:p>
    <w:p w:rsidR="00202278" w:rsidRDefault="00202278">
      <w:pPr>
        <w:rPr>
          <w:rFonts w:ascii="Times New Roman" w:hAnsi="Times New Roman" w:cs="Times New Roman"/>
        </w:rPr>
      </w:pPr>
    </w:p>
    <w:p w:rsidR="00202278" w:rsidRDefault="00202278">
      <w:pPr>
        <w:rPr>
          <w:rFonts w:ascii="Times New Roman" w:hAnsi="Times New Roman" w:cs="Times New Roman"/>
          <w:sz w:val="28"/>
          <w:szCs w:val="28"/>
        </w:rPr>
      </w:pPr>
    </w:p>
    <w:p w:rsidR="00202278" w:rsidRDefault="00202278">
      <w:pPr>
        <w:rPr>
          <w:rFonts w:ascii="Times New Roman" w:hAnsi="Times New Roman" w:cs="Times New Roman"/>
          <w:sz w:val="28"/>
          <w:szCs w:val="28"/>
        </w:rPr>
      </w:pPr>
    </w:p>
    <w:p w:rsidR="00202278" w:rsidRDefault="008F1D2A">
      <w:pPr>
        <w:spacing w:line="360" w:lineRule="auto"/>
        <w:ind w:left="900"/>
        <w:rPr>
          <w:rFonts w:ascii="Times New Roman" w:hAnsi="Times New Roman" w:cs="Times New Roman"/>
          <w:color w:val="000000"/>
          <w:sz w:val="28"/>
          <w:szCs w:val="28"/>
        </w:rPr>
      </w:pPr>
      <w:r>
        <w:rPr>
          <w:rFonts w:ascii="Times New Roman" w:hAnsi="Times New Roman" w:cs="Times New Roman"/>
          <w:color w:val="000000"/>
          <w:sz w:val="28"/>
          <w:szCs w:val="28"/>
        </w:rPr>
        <w:t>- Mô tả: giao diện trang quản lý sản phẩm</w:t>
      </w:r>
    </w:p>
    <w:p w:rsidR="00202278" w:rsidRDefault="008F1D2A">
      <w:pPr>
        <w:spacing w:line="360" w:lineRule="auto"/>
        <w:ind w:left="900"/>
        <w:rPr>
          <w:rFonts w:ascii="Times New Roman" w:hAnsi="Times New Roman" w:cs="Times New Roman"/>
          <w:color w:val="000000"/>
          <w:sz w:val="28"/>
          <w:szCs w:val="28"/>
        </w:rPr>
      </w:pPr>
      <w:r>
        <w:rPr>
          <w:rFonts w:ascii="Times New Roman" w:hAnsi="Times New Roman" w:cs="Times New Roman"/>
          <w:color w:val="000000"/>
          <w:sz w:val="28"/>
          <w:szCs w:val="28"/>
        </w:rPr>
        <w:t>- Hoạt động:</w:t>
      </w:r>
    </w:p>
    <w:p w:rsidR="00202278" w:rsidRDefault="008F1D2A">
      <w:pPr>
        <w:spacing w:line="360" w:lineRule="auto"/>
        <w:ind w:left="1080"/>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Hiển thị đầy đủ danh sách sản phẩm</w:t>
      </w:r>
    </w:p>
    <w:p w:rsidR="00202278" w:rsidRDefault="008F1D2A">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 Cho phép Admin thêm, sửa, xóa thông tin của sản phẩm</w:t>
      </w:r>
    </w:p>
    <w:p w:rsidR="00202278" w:rsidRDefault="00202278">
      <w:pPr>
        <w:rPr>
          <w:rFonts w:ascii="Times New Roman" w:hAnsi="Times New Roman" w:cs="Times New Roman"/>
          <w:sz w:val="28"/>
          <w:szCs w:val="28"/>
        </w:rPr>
      </w:pPr>
    </w:p>
    <w:p w:rsidR="00202278" w:rsidRDefault="00416B97">
      <w:pPr>
        <w:pStyle w:val="Heading3"/>
        <w:rPr>
          <w:rFonts w:ascii="Times New Roman" w:hAnsi="Times New Roman" w:cs="Times New Roman"/>
        </w:rPr>
      </w:pPr>
      <w:bookmarkStart w:id="66" w:name="_Toc164420813"/>
      <w:r>
        <w:rPr>
          <w:rFonts w:ascii="Times New Roman" w:hAnsi="Times New Roman" w:cs="Times New Roman"/>
        </w:rPr>
        <w:t>3.1.5</w:t>
      </w:r>
      <w:r w:rsidR="008F1D2A">
        <w:rPr>
          <w:rFonts w:ascii="Times New Roman" w:hAnsi="Times New Roman" w:cs="Times New Roman"/>
        </w:rPr>
        <w:t xml:space="preserve"> Giao diện quản lý đơn hàng</w:t>
      </w:r>
      <w:bookmarkEnd w:id="66"/>
    </w:p>
    <w:p w:rsidR="00202278" w:rsidRDefault="00202278">
      <w:pPr>
        <w:rPr>
          <w:rFonts w:ascii="Times New Roman" w:hAnsi="Times New Roman" w:cs="Times New Roman"/>
          <w:sz w:val="28"/>
          <w:szCs w:val="28"/>
        </w:rPr>
      </w:pPr>
    </w:p>
    <w:p w:rsidR="00202278" w:rsidRDefault="00202278">
      <w:pPr>
        <w:rPr>
          <w:rFonts w:ascii="Times New Roman" w:hAnsi="Times New Roman" w:cs="Times New Roman"/>
          <w:sz w:val="28"/>
          <w:szCs w:val="28"/>
        </w:rPr>
      </w:pPr>
    </w:p>
    <w:p w:rsidR="00202278" w:rsidRDefault="00416B97">
      <w:pPr>
        <w:rPr>
          <w:rFonts w:ascii="Times New Roman" w:hAnsi="Times New Roman" w:cs="Times New Roman"/>
          <w:sz w:val="28"/>
          <w:szCs w:val="28"/>
        </w:rPr>
      </w:pPr>
      <w:r w:rsidRPr="00416B97">
        <w:rPr>
          <w:rFonts w:ascii="Times New Roman" w:hAnsi="Times New Roman" w:cs="Times New Roman"/>
          <w:noProof/>
          <w:sz w:val="28"/>
          <w:szCs w:val="28"/>
        </w:rPr>
        <w:drawing>
          <wp:inline distT="0" distB="0" distL="0" distR="0" wp14:anchorId="5C333B12" wp14:editId="346E1A1A">
            <wp:extent cx="5972175" cy="288353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2883535"/>
                    </a:xfrm>
                    <a:prstGeom prst="rect">
                      <a:avLst/>
                    </a:prstGeom>
                  </pic:spPr>
                </pic:pic>
              </a:graphicData>
            </a:graphic>
          </wp:inline>
        </w:drawing>
      </w:r>
    </w:p>
    <w:p w:rsidR="00202278" w:rsidRDefault="00202278">
      <w:pPr>
        <w:spacing w:line="360" w:lineRule="auto"/>
        <w:rPr>
          <w:rFonts w:ascii="Times New Roman" w:hAnsi="Times New Roman" w:cs="Times New Roman"/>
          <w:color w:val="000000"/>
          <w:sz w:val="28"/>
          <w:szCs w:val="28"/>
        </w:rPr>
      </w:pPr>
    </w:p>
    <w:p w:rsidR="00202278" w:rsidRDefault="008F1D2A">
      <w:pPr>
        <w:numPr>
          <w:ilvl w:val="0"/>
          <w:numId w:val="2"/>
        </w:num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Mô tả: giao diện trang quản lý đơn hàng</w:t>
      </w:r>
    </w:p>
    <w:p w:rsidR="00202278" w:rsidRDefault="008F1D2A">
      <w:pPr>
        <w:numPr>
          <w:ilvl w:val="0"/>
          <w:numId w:val="2"/>
        </w:num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Hoạt động:</w:t>
      </w:r>
    </w:p>
    <w:p w:rsidR="00202278" w:rsidRDefault="008F1D2A">
      <w:pPr>
        <w:spacing w:line="360" w:lineRule="auto"/>
        <w:ind w:left="1440"/>
        <w:rPr>
          <w:rFonts w:ascii="Times New Roman" w:hAnsi="Times New Roman" w:cs="Times New Roman"/>
          <w:color w:val="000000"/>
          <w:sz w:val="28"/>
          <w:szCs w:val="28"/>
        </w:rPr>
      </w:pPr>
      <w:r>
        <w:rPr>
          <w:rFonts w:ascii="Times New Roman" w:hAnsi="Times New Roman" w:cs="Times New Roman"/>
          <w:color w:val="000000"/>
          <w:sz w:val="28"/>
          <w:szCs w:val="28"/>
        </w:rPr>
        <w:t>+ Hiển thị đầy đủ danh sách đơn hàng</w:t>
      </w:r>
    </w:p>
    <w:p w:rsidR="00202278" w:rsidRDefault="008F1D2A">
      <w:pPr>
        <w:spacing w:line="360" w:lineRule="auto"/>
        <w:ind w:left="1440"/>
        <w:rPr>
          <w:rFonts w:ascii="Times New Roman" w:hAnsi="Times New Roman" w:cs="Times New Roman"/>
          <w:color w:val="000000"/>
          <w:sz w:val="28"/>
          <w:szCs w:val="28"/>
        </w:rPr>
      </w:pPr>
      <w:r>
        <w:rPr>
          <w:rFonts w:ascii="Times New Roman" w:hAnsi="Times New Roman" w:cs="Times New Roman"/>
          <w:color w:val="000000"/>
          <w:sz w:val="28"/>
          <w:szCs w:val="28"/>
        </w:rPr>
        <w:t>+ Cho phép Admin thêm, sửa, xóa thông tin của đơn hàng</w:t>
      </w:r>
    </w:p>
    <w:p w:rsidR="00202278" w:rsidRPr="00416B97" w:rsidRDefault="008F1D2A" w:rsidP="00416B97">
      <w:pPr>
        <w:spacing w:line="360" w:lineRule="auto"/>
        <w:ind w:left="1440"/>
        <w:rPr>
          <w:rFonts w:ascii="Times New Roman" w:hAnsi="Times New Roman" w:cs="Times New Roman"/>
          <w:color w:val="000000"/>
          <w:sz w:val="28"/>
          <w:szCs w:val="28"/>
        </w:rPr>
      </w:pPr>
      <w:r>
        <w:rPr>
          <w:rFonts w:ascii="Times New Roman" w:hAnsi="Times New Roman" w:cs="Times New Roman"/>
          <w:color w:val="000000"/>
          <w:sz w:val="28"/>
          <w:szCs w:val="28"/>
        </w:rPr>
        <w:t>+ Xem thông tin chi tiết đơn hàng</w:t>
      </w:r>
    </w:p>
    <w:p w:rsidR="00202278" w:rsidRDefault="00416B97">
      <w:pPr>
        <w:pStyle w:val="Heading3"/>
        <w:rPr>
          <w:rFonts w:ascii="Times New Roman" w:hAnsi="Times New Roman" w:cs="Times New Roman"/>
        </w:rPr>
      </w:pPr>
      <w:bookmarkStart w:id="67" w:name="_Toc164420814"/>
      <w:r>
        <w:rPr>
          <w:rFonts w:ascii="Times New Roman" w:hAnsi="Times New Roman" w:cs="Times New Roman"/>
        </w:rPr>
        <w:lastRenderedPageBreak/>
        <w:t>3.1.6</w:t>
      </w:r>
      <w:r w:rsidR="008F1D2A">
        <w:rPr>
          <w:rFonts w:ascii="Times New Roman" w:hAnsi="Times New Roman" w:cs="Times New Roman"/>
        </w:rPr>
        <w:t xml:space="preserve"> Giao diện quản lý chi tiết đơn hàng</w:t>
      </w:r>
      <w:bookmarkEnd w:id="67"/>
    </w:p>
    <w:p w:rsidR="00202278" w:rsidRDefault="005C39E9">
      <w:pPr>
        <w:rPr>
          <w:rFonts w:ascii="Times New Roman" w:hAnsi="Times New Roman" w:cs="Times New Roman"/>
          <w:sz w:val="28"/>
          <w:szCs w:val="28"/>
        </w:rPr>
      </w:pPr>
      <w:r w:rsidRPr="005C39E9">
        <w:rPr>
          <w:rFonts w:ascii="Times New Roman" w:hAnsi="Times New Roman" w:cs="Times New Roman"/>
          <w:sz w:val="28"/>
          <w:szCs w:val="28"/>
        </w:rPr>
        <w:drawing>
          <wp:inline distT="0" distB="0" distL="0" distR="0" wp14:anchorId="7EEC14E2" wp14:editId="41EA2035">
            <wp:extent cx="5972175" cy="288163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2881630"/>
                    </a:xfrm>
                    <a:prstGeom prst="rect">
                      <a:avLst/>
                    </a:prstGeom>
                  </pic:spPr>
                </pic:pic>
              </a:graphicData>
            </a:graphic>
          </wp:inline>
        </w:drawing>
      </w:r>
    </w:p>
    <w:p w:rsidR="00202278" w:rsidRDefault="00202278">
      <w:pPr>
        <w:rPr>
          <w:rFonts w:ascii="Times New Roman" w:hAnsi="Times New Roman" w:cs="Times New Roman"/>
          <w:sz w:val="28"/>
          <w:szCs w:val="28"/>
        </w:rPr>
      </w:pPr>
    </w:p>
    <w:p w:rsidR="00202278" w:rsidRDefault="008F1D2A">
      <w:pPr>
        <w:numPr>
          <w:ilvl w:val="0"/>
          <w:numId w:val="2"/>
        </w:num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Mô tả: giao diện trang quản lý chi tiết đơn hàng</w:t>
      </w:r>
    </w:p>
    <w:p w:rsidR="00202278" w:rsidRDefault="008F1D2A">
      <w:pPr>
        <w:numPr>
          <w:ilvl w:val="0"/>
          <w:numId w:val="2"/>
        </w:num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Hoạt động:</w:t>
      </w:r>
    </w:p>
    <w:p w:rsidR="00202278" w:rsidRDefault="008F1D2A">
      <w:pPr>
        <w:spacing w:line="360" w:lineRule="auto"/>
        <w:ind w:left="1440"/>
        <w:rPr>
          <w:rFonts w:ascii="Times New Roman" w:hAnsi="Times New Roman" w:cs="Times New Roman"/>
          <w:color w:val="000000"/>
          <w:sz w:val="28"/>
          <w:szCs w:val="28"/>
        </w:rPr>
      </w:pPr>
      <w:r>
        <w:rPr>
          <w:rFonts w:ascii="Times New Roman" w:hAnsi="Times New Roman" w:cs="Times New Roman"/>
          <w:color w:val="000000"/>
          <w:sz w:val="28"/>
          <w:szCs w:val="28"/>
        </w:rPr>
        <w:t>+ Hiển thị đầy đủ danh sách đơn hàng</w:t>
      </w:r>
    </w:p>
    <w:p w:rsidR="00202278" w:rsidRDefault="008F1D2A">
      <w:pPr>
        <w:spacing w:line="360" w:lineRule="auto"/>
        <w:ind w:left="1440"/>
        <w:rPr>
          <w:rFonts w:ascii="Times New Roman" w:hAnsi="Times New Roman" w:cs="Times New Roman"/>
          <w:color w:val="000000"/>
          <w:sz w:val="28"/>
          <w:szCs w:val="28"/>
        </w:rPr>
      </w:pPr>
      <w:r>
        <w:rPr>
          <w:rFonts w:ascii="Times New Roman" w:hAnsi="Times New Roman" w:cs="Times New Roman"/>
          <w:color w:val="000000"/>
          <w:sz w:val="28"/>
          <w:szCs w:val="28"/>
        </w:rPr>
        <w:t>+ Cho phép Admin thêm, sửa, xóa thông tin của đơn hàng</w:t>
      </w:r>
    </w:p>
    <w:p w:rsidR="00202278" w:rsidRDefault="008F1D2A">
      <w:pPr>
        <w:spacing w:line="360" w:lineRule="auto"/>
        <w:ind w:left="1440"/>
        <w:rPr>
          <w:rFonts w:ascii="Times New Roman" w:hAnsi="Times New Roman" w:cs="Times New Roman"/>
          <w:color w:val="000000"/>
          <w:sz w:val="28"/>
          <w:szCs w:val="28"/>
        </w:rPr>
      </w:pPr>
      <w:r>
        <w:rPr>
          <w:rFonts w:ascii="Times New Roman" w:hAnsi="Times New Roman" w:cs="Times New Roman"/>
          <w:color w:val="000000"/>
          <w:sz w:val="28"/>
          <w:szCs w:val="28"/>
        </w:rPr>
        <w:t>+ Chấp nhận và vận chuyển đơn hàng</w:t>
      </w:r>
    </w:p>
    <w:p w:rsidR="00202278" w:rsidRDefault="008F1D2A">
      <w:pPr>
        <w:pStyle w:val="Heading2"/>
        <w:spacing w:after="120"/>
        <w:rPr>
          <w:rFonts w:ascii="Times New Roman" w:hAnsi="Times New Roman" w:cs="Times New Roman"/>
        </w:rPr>
      </w:pPr>
      <w:bookmarkStart w:id="68" w:name="_Toc164420815"/>
      <w:r>
        <w:rPr>
          <w:rFonts w:ascii="Times New Roman" w:hAnsi="Times New Roman" w:cs="Times New Roman"/>
        </w:rPr>
        <w:t>3.2 Kết quả thực hiện kiểm thử</w:t>
      </w:r>
      <w:bookmarkEnd w:id="68"/>
    </w:p>
    <w:p w:rsidR="00202278" w:rsidRDefault="008F1D2A">
      <w:pPr>
        <w:pStyle w:val="Heading3"/>
        <w:ind w:left="540"/>
        <w:rPr>
          <w:rFonts w:ascii="Times New Roman" w:hAnsi="Times New Roman" w:cs="Times New Roman"/>
        </w:rPr>
      </w:pPr>
      <w:bookmarkStart w:id="69" w:name="_Toc164420816"/>
      <w:r>
        <w:rPr>
          <w:rFonts w:ascii="Times New Roman" w:hAnsi="Times New Roman" w:cs="Times New Roman"/>
        </w:rPr>
        <w:t>3.2.1 Kiểm thử đăng ký</w:t>
      </w:r>
      <w:bookmarkEnd w:id="69"/>
    </w:p>
    <w:p w:rsidR="00202278" w:rsidRDefault="008F1D2A">
      <w:pPr>
        <w:numPr>
          <w:ilvl w:val="0"/>
          <w:numId w:val="8"/>
        </w:numPr>
        <w:spacing w:line="360" w:lineRule="auto"/>
        <w:ind w:left="1620"/>
        <w:rPr>
          <w:rFonts w:ascii="Times New Roman" w:hAnsi="Times New Roman" w:cs="Times New Roman"/>
          <w:color w:val="000000"/>
          <w:sz w:val="28"/>
          <w:szCs w:val="28"/>
        </w:rPr>
      </w:pPr>
      <w:r>
        <w:rPr>
          <w:rFonts w:ascii="Times New Roman" w:hAnsi="Times New Roman" w:cs="Times New Roman"/>
          <w:color w:val="000000"/>
          <w:sz w:val="28"/>
          <w:szCs w:val="28"/>
        </w:rPr>
        <w:t xml:space="preserve">Giả định: username </w:t>
      </w:r>
      <w:proofErr w:type="gramStart"/>
      <w:r>
        <w:rPr>
          <w:rFonts w:ascii="Times New Roman" w:hAnsi="Times New Roman" w:cs="Times New Roman"/>
          <w:color w:val="000000"/>
          <w:sz w:val="28"/>
          <w:szCs w:val="28"/>
        </w:rPr>
        <w:t>= ”</w:t>
      </w:r>
      <w:r w:rsidR="00416B97">
        <w:rPr>
          <w:rFonts w:ascii="Times New Roman" w:hAnsi="Times New Roman" w:cs="Times New Roman"/>
          <w:color w:val="000000"/>
          <w:sz w:val="28"/>
          <w:szCs w:val="28"/>
        </w:rPr>
        <w:t>teo</w:t>
      </w:r>
      <w:proofErr w:type="gramEnd"/>
      <w:r w:rsidR="00416B97">
        <w:rPr>
          <w:rFonts w:ascii="Times New Roman" w:hAnsi="Times New Roman" w:cs="Times New Roman"/>
          <w:color w:val="000000"/>
          <w:sz w:val="28"/>
          <w:szCs w:val="28"/>
        </w:rPr>
        <w:t>020403@gmail</w:t>
      </w:r>
      <w:r>
        <w:rPr>
          <w:rFonts w:ascii="Times New Roman" w:hAnsi="Times New Roman" w:cs="Times New Roman"/>
          <w:color w:val="000000"/>
          <w:sz w:val="28"/>
          <w:szCs w:val="28"/>
        </w:rPr>
        <w:t>”, pass =”123456</w:t>
      </w:r>
      <w:r w:rsidR="00416B97">
        <w:rPr>
          <w:rFonts w:ascii="Times New Roman" w:hAnsi="Times New Roman" w:cs="Times New Roman"/>
          <w:color w:val="000000"/>
          <w:sz w:val="28"/>
          <w:szCs w:val="28"/>
        </w:rPr>
        <w:t>78</w:t>
      </w:r>
      <w:r>
        <w:rPr>
          <w:rFonts w:ascii="Times New Roman" w:hAnsi="Times New Roman" w:cs="Times New Roman"/>
          <w:color w:val="000000"/>
          <w:sz w:val="28"/>
          <w:szCs w:val="28"/>
        </w:rPr>
        <w:t>”.</w:t>
      </w:r>
    </w:p>
    <w:p w:rsidR="00202278" w:rsidRDefault="008F1D2A">
      <w:pPr>
        <w:numPr>
          <w:ilvl w:val="0"/>
          <w:numId w:val="8"/>
        </w:numPr>
        <w:spacing w:line="360" w:lineRule="auto"/>
        <w:ind w:left="1620"/>
        <w:rPr>
          <w:rFonts w:ascii="Times New Roman" w:hAnsi="Times New Roman" w:cs="Times New Roman"/>
          <w:color w:val="000000"/>
          <w:sz w:val="28"/>
          <w:szCs w:val="28"/>
        </w:rPr>
      </w:pPr>
      <w:r>
        <w:rPr>
          <w:rFonts w:ascii="Times New Roman" w:hAnsi="Times New Roman" w:cs="Times New Roman"/>
          <w:color w:val="000000"/>
          <w:sz w:val="28"/>
          <w:szCs w:val="28"/>
        </w:rPr>
        <w:t xml:space="preserve">Mục đích: kiểm thử chức năng đăng ký tài khoản </w:t>
      </w:r>
    </w:p>
    <w:p w:rsidR="00202278" w:rsidRDefault="008F1D2A">
      <w:pPr>
        <w:numPr>
          <w:ilvl w:val="0"/>
          <w:numId w:val="8"/>
        </w:numPr>
        <w:spacing w:after="200" w:line="360" w:lineRule="auto"/>
        <w:ind w:left="1620"/>
        <w:rPr>
          <w:rFonts w:ascii="Times New Roman" w:hAnsi="Times New Roman" w:cs="Times New Roman"/>
          <w:color w:val="000000"/>
          <w:sz w:val="28"/>
          <w:szCs w:val="28"/>
        </w:rPr>
      </w:pPr>
      <w:r>
        <w:rPr>
          <w:rFonts w:ascii="Times New Roman" w:hAnsi="Times New Roman" w:cs="Times New Roman"/>
          <w:color w:val="000000"/>
          <w:sz w:val="28"/>
          <w:szCs w:val="28"/>
        </w:rPr>
        <w:t>Pre-conditions: thực hiện được chức năng đăng ký tài khoản.</w:t>
      </w:r>
    </w:p>
    <w:tbl>
      <w:tblPr>
        <w:tblStyle w:val="Style165"/>
        <w:tblW w:w="9355" w:type="dxa"/>
        <w:jc w:val="cente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715"/>
        <w:gridCol w:w="2070"/>
        <w:gridCol w:w="2610"/>
        <w:gridCol w:w="2430"/>
        <w:gridCol w:w="1530"/>
      </w:tblGrid>
      <w:tr w:rsidR="00202278">
        <w:trPr>
          <w:trHeight w:val="422"/>
          <w:jc w:val="center"/>
        </w:trPr>
        <w:tc>
          <w:tcPr>
            <w:tcW w:w="715" w:type="dxa"/>
            <w:vAlign w:val="center"/>
          </w:tcPr>
          <w:p w:rsidR="00202278" w:rsidRDefault="008F1D2A">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STT</w:t>
            </w:r>
          </w:p>
        </w:tc>
        <w:tc>
          <w:tcPr>
            <w:tcW w:w="2070" w:type="dxa"/>
            <w:vAlign w:val="center"/>
          </w:tcPr>
          <w:p w:rsidR="00202278" w:rsidRDefault="008F1D2A">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Mô tả</w:t>
            </w:r>
          </w:p>
        </w:tc>
        <w:tc>
          <w:tcPr>
            <w:tcW w:w="2610" w:type="dxa"/>
            <w:vAlign w:val="center"/>
          </w:tcPr>
          <w:p w:rsidR="00202278" w:rsidRDefault="008F1D2A">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Kết quả mong đợi</w:t>
            </w:r>
          </w:p>
        </w:tc>
        <w:tc>
          <w:tcPr>
            <w:tcW w:w="2430" w:type="dxa"/>
            <w:vAlign w:val="center"/>
          </w:tcPr>
          <w:p w:rsidR="00202278" w:rsidRDefault="008F1D2A">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Kết quả thực tế</w:t>
            </w:r>
          </w:p>
        </w:tc>
        <w:tc>
          <w:tcPr>
            <w:tcW w:w="1530" w:type="dxa"/>
            <w:vAlign w:val="center"/>
          </w:tcPr>
          <w:p w:rsidR="00202278" w:rsidRDefault="008F1D2A">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Pass/Fail</w:t>
            </w:r>
          </w:p>
        </w:tc>
      </w:tr>
      <w:tr w:rsidR="00202278">
        <w:trPr>
          <w:jc w:val="center"/>
        </w:trPr>
        <w:tc>
          <w:tcPr>
            <w:tcW w:w="715"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207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Không nhập dữ liệụ 1 hoặc nhiều trường </w:t>
            </w:r>
            <w:r>
              <w:rPr>
                <w:rFonts w:ascii="Times New Roman" w:eastAsia="Times New Roman" w:hAnsi="Times New Roman" w:cs="Times New Roman"/>
                <w:color w:val="000000"/>
                <w:sz w:val="28"/>
                <w:szCs w:val="28"/>
              </w:rPr>
              <w:lastRenderedPageBreak/>
              <w:t>bắt buộc, bấm button đăng ký</w:t>
            </w:r>
          </w:p>
        </w:tc>
        <w:tc>
          <w:tcPr>
            <w:tcW w:w="261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Hiển thị thông báo lỗi không được để trống các trường tên </w:t>
            </w:r>
            <w:r>
              <w:rPr>
                <w:rFonts w:ascii="Times New Roman" w:eastAsia="Times New Roman" w:hAnsi="Times New Roman" w:cs="Times New Roman"/>
                <w:color w:val="000000"/>
                <w:sz w:val="28"/>
                <w:szCs w:val="28"/>
              </w:rPr>
              <w:lastRenderedPageBreak/>
              <w:t>tài khoản, mật khẩu, địa chỉ, email</w:t>
            </w:r>
          </w:p>
        </w:tc>
        <w:tc>
          <w:tcPr>
            <w:tcW w:w="243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Hiển thị thông báo lỗi không được để trống các trường </w:t>
            </w:r>
            <w:r>
              <w:rPr>
                <w:rFonts w:ascii="Times New Roman" w:eastAsia="Times New Roman" w:hAnsi="Times New Roman" w:cs="Times New Roman"/>
                <w:color w:val="000000"/>
                <w:sz w:val="28"/>
                <w:szCs w:val="28"/>
              </w:rPr>
              <w:lastRenderedPageBreak/>
              <w:t>tên tài khoản, mật khẩu, địa chỉ, email</w:t>
            </w:r>
          </w:p>
        </w:tc>
        <w:tc>
          <w:tcPr>
            <w:tcW w:w="1530"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Pass</w:t>
            </w:r>
          </w:p>
        </w:tc>
      </w:tr>
      <w:tr w:rsidR="00202278">
        <w:trPr>
          <w:trHeight w:val="1205"/>
          <w:jc w:val="center"/>
        </w:trPr>
        <w:tc>
          <w:tcPr>
            <w:tcW w:w="715"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2</w:t>
            </w:r>
          </w:p>
        </w:tc>
        <w:tc>
          <w:tcPr>
            <w:tcW w:w="207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Nhập tên tài khoản đã có</w:t>
            </w:r>
          </w:p>
        </w:tc>
        <w:tc>
          <w:tcPr>
            <w:tcW w:w="261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Hiển thị thông báo lỗi tên người dùng đã có hãy chọn một tên khác</w:t>
            </w:r>
          </w:p>
        </w:tc>
        <w:tc>
          <w:tcPr>
            <w:tcW w:w="243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Hiển thị thông báo lỗi tên người dùng đã có hãy chọn một tên khác</w:t>
            </w:r>
          </w:p>
        </w:tc>
        <w:tc>
          <w:tcPr>
            <w:tcW w:w="1530"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w:t>
            </w:r>
          </w:p>
        </w:tc>
      </w:tr>
      <w:tr w:rsidR="00202278">
        <w:trPr>
          <w:trHeight w:val="1880"/>
          <w:jc w:val="center"/>
        </w:trPr>
        <w:tc>
          <w:tcPr>
            <w:tcW w:w="715"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207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Nhập đúng các trường nhưng mật khẩu nhỏ hơn 6 kí tự</w:t>
            </w:r>
          </w:p>
        </w:tc>
        <w:tc>
          <w:tcPr>
            <w:tcW w:w="261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Hiển thị thông báo lỗi mật khẩu phải lớn hơn 6 kí tự</w:t>
            </w:r>
          </w:p>
        </w:tc>
        <w:tc>
          <w:tcPr>
            <w:tcW w:w="243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Hiển thị thông báo lỗi mật khẩu phải lớn hơn 6 kí tự</w:t>
            </w:r>
          </w:p>
        </w:tc>
        <w:tc>
          <w:tcPr>
            <w:tcW w:w="1530"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w:t>
            </w:r>
          </w:p>
        </w:tc>
      </w:tr>
      <w:tr w:rsidR="00202278">
        <w:trPr>
          <w:trHeight w:val="1619"/>
          <w:jc w:val="center"/>
        </w:trPr>
        <w:tc>
          <w:tcPr>
            <w:tcW w:w="715"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207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Nhập đúng các trường nhưng sai đại chỉ email</w:t>
            </w:r>
          </w:p>
        </w:tc>
        <w:tc>
          <w:tcPr>
            <w:tcW w:w="261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Hiển thị thông báo lỗi sai địa chỉ email</w:t>
            </w:r>
          </w:p>
        </w:tc>
        <w:tc>
          <w:tcPr>
            <w:tcW w:w="243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Hiển thị thông báo lỗi sai địa chỉ email</w:t>
            </w:r>
          </w:p>
        </w:tc>
        <w:tc>
          <w:tcPr>
            <w:tcW w:w="1530"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w:t>
            </w:r>
          </w:p>
        </w:tc>
      </w:tr>
      <w:tr w:rsidR="00202278">
        <w:trPr>
          <w:trHeight w:val="1250"/>
          <w:jc w:val="center"/>
        </w:trPr>
        <w:tc>
          <w:tcPr>
            <w:tcW w:w="715"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c>
          <w:tcPr>
            <w:tcW w:w="207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Nhập đầy đủ dữ liệu các trường</w:t>
            </w:r>
          </w:p>
        </w:tc>
        <w:tc>
          <w:tcPr>
            <w:tcW w:w="261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Hiển thị thông báo bạn đã đăng ký thành công</w:t>
            </w:r>
          </w:p>
        </w:tc>
        <w:tc>
          <w:tcPr>
            <w:tcW w:w="243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Hiển thị thông báo bạn đã đăng ký thành công</w:t>
            </w:r>
          </w:p>
        </w:tc>
        <w:tc>
          <w:tcPr>
            <w:tcW w:w="1530"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w:t>
            </w:r>
          </w:p>
        </w:tc>
      </w:tr>
    </w:tbl>
    <w:p w:rsidR="00202278" w:rsidRDefault="00202278">
      <w:pPr>
        <w:spacing w:line="360" w:lineRule="auto"/>
        <w:ind w:left="1260"/>
        <w:rPr>
          <w:rFonts w:ascii="Times New Roman" w:hAnsi="Times New Roman" w:cs="Times New Roman"/>
          <w:color w:val="000000"/>
          <w:sz w:val="28"/>
          <w:szCs w:val="28"/>
        </w:rPr>
      </w:pPr>
    </w:p>
    <w:p w:rsidR="00202278" w:rsidRDefault="008F1D2A">
      <w:pPr>
        <w:spacing w:line="360" w:lineRule="auto"/>
        <w:rPr>
          <w:rFonts w:ascii="Times New Roman" w:hAnsi="Times New Roman" w:cs="Times New Roman"/>
          <w:b/>
          <w:color w:val="000000"/>
          <w:sz w:val="28"/>
          <w:szCs w:val="28"/>
        </w:rPr>
      </w:pPr>
      <w:r>
        <w:rPr>
          <w:rFonts w:ascii="Times New Roman" w:hAnsi="Times New Roman" w:cs="Times New Roman"/>
        </w:rPr>
        <w:br w:type="page"/>
      </w:r>
    </w:p>
    <w:p w:rsidR="00202278" w:rsidRDefault="008F1D2A">
      <w:pPr>
        <w:pStyle w:val="Heading3"/>
        <w:rPr>
          <w:rFonts w:ascii="Times New Roman" w:hAnsi="Times New Roman" w:cs="Times New Roman"/>
        </w:rPr>
      </w:pPr>
      <w:bookmarkStart w:id="70" w:name="_Toc164420817"/>
      <w:r>
        <w:rPr>
          <w:rFonts w:ascii="Times New Roman" w:hAnsi="Times New Roman" w:cs="Times New Roman"/>
        </w:rPr>
        <w:lastRenderedPageBreak/>
        <w:t>3.2.2 Kiểm thử đăng nhập</w:t>
      </w:r>
      <w:bookmarkEnd w:id="70"/>
    </w:p>
    <w:p w:rsidR="00202278" w:rsidRDefault="008F1D2A">
      <w:pPr>
        <w:numPr>
          <w:ilvl w:val="0"/>
          <w:numId w:val="8"/>
        </w:numPr>
        <w:spacing w:line="360" w:lineRule="auto"/>
        <w:ind w:left="1620"/>
        <w:rPr>
          <w:rFonts w:ascii="Times New Roman" w:hAnsi="Times New Roman" w:cs="Times New Roman"/>
          <w:color w:val="000000"/>
          <w:sz w:val="28"/>
          <w:szCs w:val="28"/>
        </w:rPr>
      </w:pPr>
      <w:r>
        <w:rPr>
          <w:rFonts w:ascii="Times New Roman" w:hAnsi="Times New Roman" w:cs="Times New Roman"/>
          <w:color w:val="000000"/>
          <w:sz w:val="28"/>
          <w:szCs w:val="28"/>
        </w:rPr>
        <w:t>Mục đích: kiểm thử chức năng đăng nhập vào hệ thống</w:t>
      </w:r>
    </w:p>
    <w:p w:rsidR="00202278" w:rsidRDefault="008F1D2A">
      <w:pPr>
        <w:numPr>
          <w:ilvl w:val="0"/>
          <w:numId w:val="8"/>
        </w:numPr>
        <w:spacing w:after="200" w:line="360" w:lineRule="auto"/>
        <w:ind w:left="1620"/>
        <w:rPr>
          <w:rFonts w:ascii="Times New Roman" w:hAnsi="Times New Roman" w:cs="Times New Roman"/>
          <w:color w:val="000000"/>
          <w:sz w:val="28"/>
          <w:szCs w:val="28"/>
        </w:rPr>
      </w:pPr>
      <w:r>
        <w:rPr>
          <w:rFonts w:ascii="Times New Roman" w:hAnsi="Times New Roman" w:cs="Times New Roman"/>
          <w:color w:val="000000"/>
          <w:sz w:val="28"/>
          <w:szCs w:val="28"/>
        </w:rPr>
        <w:t>Pre-conditions: thực hiện được chức năng đăng nhập vào hệ thống</w:t>
      </w:r>
    </w:p>
    <w:tbl>
      <w:tblPr>
        <w:tblStyle w:val="Style166"/>
        <w:tblW w:w="9355" w:type="dxa"/>
        <w:jc w:val="cente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715"/>
        <w:gridCol w:w="2160"/>
        <w:gridCol w:w="2520"/>
        <w:gridCol w:w="2250"/>
        <w:gridCol w:w="1710"/>
      </w:tblGrid>
      <w:tr w:rsidR="00202278">
        <w:trPr>
          <w:trHeight w:val="422"/>
          <w:jc w:val="center"/>
        </w:trPr>
        <w:tc>
          <w:tcPr>
            <w:tcW w:w="715" w:type="dxa"/>
            <w:vAlign w:val="center"/>
          </w:tcPr>
          <w:p w:rsidR="00202278" w:rsidRDefault="008F1D2A">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STT</w:t>
            </w:r>
          </w:p>
        </w:tc>
        <w:tc>
          <w:tcPr>
            <w:tcW w:w="2160" w:type="dxa"/>
            <w:vAlign w:val="center"/>
          </w:tcPr>
          <w:p w:rsidR="00202278" w:rsidRDefault="008F1D2A">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Mô tả</w:t>
            </w:r>
          </w:p>
        </w:tc>
        <w:tc>
          <w:tcPr>
            <w:tcW w:w="2520" w:type="dxa"/>
            <w:vAlign w:val="center"/>
          </w:tcPr>
          <w:p w:rsidR="00202278" w:rsidRDefault="008F1D2A">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Kết quả mong đợi</w:t>
            </w:r>
          </w:p>
        </w:tc>
        <w:tc>
          <w:tcPr>
            <w:tcW w:w="2250" w:type="dxa"/>
            <w:vAlign w:val="center"/>
          </w:tcPr>
          <w:p w:rsidR="00202278" w:rsidRDefault="008F1D2A">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Kết quả thực tế</w:t>
            </w:r>
          </w:p>
        </w:tc>
        <w:tc>
          <w:tcPr>
            <w:tcW w:w="1710" w:type="dxa"/>
            <w:vAlign w:val="center"/>
          </w:tcPr>
          <w:p w:rsidR="00202278" w:rsidRDefault="008F1D2A">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Pass/Fail</w:t>
            </w:r>
          </w:p>
        </w:tc>
      </w:tr>
      <w:tr w:rsidR="00202278">
        <w:trPr>
          <w:trHeight w:val="1898"/>
          <w:jc w:val="center"/>
        </w:trPr>
        <w:tc>
          <w:tcPr>
            <w:tcW w:w="715"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216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Không nhập dữ liệu cho các trường  bấm button login</w:t>
            </w:r>
          </w:p>
        </w:tc>
        <w:tc>
          <w:tcPr>
            <w:tcW w:w="252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Hiển thị thông báo lỗi không được để trống các trường tên đăng nhập và mật khẩu</w:t>
            </w:r>
          </w:p>
        </w:tc>
        <w:tc>
          <w:tcPr>
            <w:tcW w:w="225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Hiển thị thông báo lỗi vui lòng điền vào trường tên tài khoản hoặc mật khẩu</w:t>
            </w:r>
          </w:p>
        </w:tc>
        <w:tc>
          <w:tcPr>
            <w:tcW w:w="1710"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w:t>
            </w:r>
          </w:p>
        </w:tc>
      </w:tr>
      <w:tr w:rsidR="00202278">
        <w:trPr>
          <w:jc w:val="center"/>
        </w:trPr>
        <w:tc>
          <w:tcPr>
            <w:tcW w:w="715"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216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Nhập sai tên đăng nhập hoặc mật khẩu</w:t>
            </w:r>
          </w:p>
        </w:tc>
        <w:tc>
          <w:tcPr>
            <w:tcW w:w="252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Hiển thị thông báo lỗi nhập sai tên đăng nhập hoặc mật khẩu</w:t>
            </w:r>
          </w:p>
        </w:tc>
        <w:tc>
          <w:tcPr>
            <w:tcW w:w="225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Hiển thị thông báo lỗi nhập sai tên đăng nhập hoặc mật khẩu</w:t>
            </w:r>
          </w:p>
        </w:tc>
        <w:tc>
          <w:tcPr>
            <w:tcW w:w="1710"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w:t>
            </w:r>
          </w:p>
        </w:tc>
      </w:tr>
      <w:tr w:rsidR="00202278">
        <w:trPr>
          <w:jc w:val="center"/>
        </w:trPr>
        <w:tc>
          <w:tcPr>
            <w:tcW w:w="715"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216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Nhập đúng tên đăng nhập và mật khẩu</w:t>
            </w:r>
          </w:p>
        </w:tc>
        <w:tc>
          <w:tcPr>
            <w:tcW w:w="252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Thực hiện chyển trang  với quyền tương ứng</w:t>
            </w:r>
          </w:p>
        </w:tc>
        <w:tc>
          <w:tcPr>
            <w:tcW w:w="225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Thực hiện chyển trang  với quyền tương ứng</w:t>
            </w:r>
          </w:p>
        </w:tc>
        <w:tc>
          <w:tcPr>
            <w:tcW w:w="1710"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w:t>
            </w:r>
          </w:p>
        </w:tc>
      </w:tr>
    </w:tbl>
    <w:p w:rsidR="00202278" w:rsidRDefault="00202278">
      <w:pPr>
        <w:spacing w:line="360" w:lineRule="auto"/>
        <w:rPr>
          <w:rFonts w:ascii="Times New Roman" w:hAnsi="Times New Roman" w:cs="Times New Roman"/>
          <w:color w:val="000000"/>
          <w:sz w:val="28"/>
          <w:szCs w:val="28"/>
        </w:rPr>
      </w:pPr>
    </w:p>
    <w:p w:rsidR="00202278" w:rsidRDefault="008F1D2A">
      <w:pPr>
        <w:pStyle w:val="Heading3"/>
        <w:rPr>
          <w:rFonts w:ascii="Times New Roman" w:hAnsi="Times New Roman" w:cs="Times New Roman"/>
        </w:rPr>
      </w:pPr>
      <w:bookmarkStart w:id="71" w:name="_Toc164420818"/>
      <w:r>
        <w:rPr>
          <w:rFonts w:ascii="Times New Roman" w:hAnsi="Times New Roman" w:cs="Times New Roman"/>
        </w:rPr>
        <w:t>3.2.3 Kiểm thử thêm sản phẩm</w:t>
      </w:r>
      <w:bookmarkEnd w:id="71"/>
    </w:p>
    <w:p w:rsidR="00202278" w:rsidRDefault="008F1D2A">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Giả định: người dùng đã truy cập vào hệ thống. </w:t>
      </w:r>
    </w:p>
    <w:p w:rsidR="00202278" w:rsidRDefault="008F1D2A">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Mục đích: kiểm thử các chức năng trong lớp sản phẩm và xem có đúng với mô tả tài liệu.</w:t>
      </w:r>
    </w:p>
    <w:p w:rsidR="00202278" w:rsidRDefault="008F1D2A">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Pre-conditions: </w:t>
      </w:r>
    </w:p>
    <w:p w:rsidR="00202278" w:rsidRDefault="008F1D2A">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 Thực hiện được chức năng thêm sản phẩm vào bảng.</w:t>
      </w:r>
    </w:p>
    <w:p w:rsidR="00202278" w:rsidRDefault="008F1D2A">
      <w:p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 Khi người dùng điền không đầy đủ thông tin sẻ trả </w:t>
      </w:r>
      <w:proofErr w:type="gramStart"/>
      <w:r>
        <w:rPr>
          <w:rFonts w:ascii="Times New Roman" w:hAnsi="Times New Roman" w:cs="Times New Roman"/>
          <w:color w:val="000000"/>
          <w:sz w:val="28"/>
          <w:szCs w:val="28"/>
        </w:rPr>
        <w:t>về .</w:t>
      </w:r>
      <w:proofErr w:type="gramEnd"/>
    </w:p>
    <w:tbl>
      <w:tblPr>
        <w:tblStyle w:val="Style167"/>
        <w:tblW w:w="9355" w:type="dxa"/>
        <w:jc w:val="cente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720"/>
        <w:gridCol w:w="1795"/>
        <w:gridCol w:w="2520"/>
        <w:gridCol w:w="2610"/>
        <w:gridCol w:w="1710"/>
      </w:tblGrid>
      <w:tr w:rsidR="00202278">
        <w:trPr>
          <w:trHeight w:val="422"/>
          <w:jc w:val="center"/>
        </w:trPr>
        <w:tc>
          <w:tcPr>
            <w:tcW w:w="720" w:type="dxa"/>
            <w:vAlign w:val="center"/>
          </w:tcPr>
          <w:p w:rsidR="00202278" w:rsidRDefault="008F1D2A">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STT</w:t>
            </w:r>
          </w:p>
        </w:tc>
        <w:tc>
          <w:tcPr>
            <w:tcW w:w="1795" w:type="dxa"/>
            <w:vAlign w:val="center"/>
          </w:tcPr>
          <w:p w:rsidR="00202278" w:rsidRDefault="008F1D2A">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Mô tả</w:t>
            </w:r>
          </w:p>
        </w:tc>
        <w:tc>
          <w:tcPr>
            <w:tcW w:w="2520" w:type="dxa"/>
            <w:vAlign w:val="center"/>
          </w:tcPr>
          <w:p w:rsidR="00202278" w:rsidRDefault="008F1D2A">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Kết quả mong đợi</w:t>
            </w:r>
          </w:p>
        </w:tc>
        <w:tc>
          <w:tcPr>
            <w:tcW w:w="2610" w:type="dxa"/>
            <w:vAlign w:val="center"/>
          </w:tcPr>
          <w:p w:rsidR="00202278" w:rsidRDefault="008F1D2A">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Kết quả thực tế</w:t>
            </w:r>
          </w:p>
        </w:tc>
        <w:tc>
          <w:tcPr>
            <w:tcW w:w="1710" w:type="dxa"/>
            <w:vAlign w:val="center"/>
          </w:tcPr>
          <w:p w:rsidR="00202278" w:rsidRDefault="008F1D2A">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Pass/Fail</w:t>
            </w:r>
          </w:p>
        </w:tc>
      </w:tr>
      <w:tr w:rsidR="00202278">
        <w:trPr>
          <w:trHeight w:val="1835"/>
          <w:jc w:val="center"/>
        </w:trPr>
        <w:tc>
          <w:tcPr>
            <w:tcW w:w="720"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1</w:t>
            </w:r>
          </w:p>
        </w:tc>
        <w:tc>
          <w:tcPr>
            <w:tcW w:w="1795"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Không nhập dữ liệu tất cả các trường và kích nút thêm mới</w:t>
            </w:r>
          </w:p>
        </w:tc>
        <w:tc>
          <w:tcPr>
            <w:tcW w:w="252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Hiển thị thông báo lỗi “bạn chưa nhập dữ liệu”</w:t>
            </w:r>
          </w:p>
        </w:tc>
        <w:tc>
          <w:tcPr>
            <w:tcW w:w="261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Hiển thị thông báo vui lòng điền vào trường này (tất cả các trường bị bỏ trống)</w:t>
            </w:r>
          </w:p>
        </w:tc>
        <w:tc>
          <w:tcPr>
            <w:tcW w:w="1710"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w:t>
            </w:r>
          </w:p>
        </w:tc>
      </w:tr>
      <w:tr w:rsidR="00202278">
        <w:trPr>
          <w:trHeight w:val="1160"/>
          <w:jc w:val="center"/>
        </w:trPr>
        <w:tc>
          <w:tcPr>
            <w:tcW w:w="720"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1795"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Không nhập dữ liệu cho 1 trong tất cả các trường và kích nút thêm mới</w:t>
            </w:r>
          </w:p>
        </w:tc>
        <w:tc>
          <w:tcPr>
            <w:tcW w:w="252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Hiển thị thông báo lỗi “bạn chưa nhập dữ liệu”</w:t>
            </w:r>
          </w:p>
        </w:tc>
        <w:tc>
          <w:tcPr>
            <w:tcW w:w="261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Hiển thị thông báo vui lòng điền vào trường này (trường chưa nhập dữ liệu)</w:t>
            </w:r>
          </w:p>
        </w:tc>
        <w:tc>
          <w:tcPr>
            <w:tcW w:w="1710"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w:t>
            </w:r>
          </w:p>
        </w:tc>
      </w:tr>
      <w:tr w:rsidR="00202278">
        <w:trPr>
          <w:jc w:val="center"/>
        </w:trPr>
        <w:tc>
          <w:tcPr>
            <w:tcW w:w="720"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1795"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Nhập đầy đủ các trường thống tin sản phẩm </w:t>
            </w:r>
          </w:p>
        </w:tc>
        <w:tc>
          <w:tcPr>
            <w:tcW w:w="252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Xuất hiện thông báo thêm mới thành công</w:t>
            </w:r>
          </w:p>
        </w:tc>
        <w:tc>
          <w:tcPr>
            <w:tcW w:w="261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Nhập thành công chuyển qua danh sách sản phẩm hiển thị lên table</w:t>
            </w:r>
          </w:p>
        </w:tc>
        <w:tc>
          <w:tcPr>
            <w:tcW w:w="1710"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w:t>
            </w:r>
          </w:p>
        </w:tc>
      </w:tr>
    </w:tbl>
    <w:p w:rsidR="00202278" w:rsidRDefault="00202278">
      <w:pPr>
        <w:spacing w:line="360" w:lineRule="auto"/>
        <w:rPr>
          <w:rFonts w:ascii="Times New Roman" w:hAnsi="Times New Roman" w:cs="Times New Roman"/>
          <w:color w:val="000000"/>
          <w:sz w:val="28"/>
          <w:szCs w:val="28"/>
        </w:rPr>
      </w:pPr>
    </w:p>
    <w:p w:rsidR="00202278" w:rsidRDefault="008F1D2A">
      <w:pPr>
        <w:pStyle w:val="Heading3"/>
        <w:rPr>
          <w:rFonts w:ascii="Times New Roman" w:hAnsi="Times New Roman" w:cs="Times New Roman"/>
        </w:rPr>
      </w:pPr>
      <w:bookmarkStart w:id="72" w:name="_Toc164420819"/>
      <w:r>
        <w:rPr>
          <w:rFonts w:ascii="Times New Roman" w:hAnsi="Times New Roman" w:cs="Times New Roman"/>
        </w:rPr>
        <w:t>3.2.4 Kiểm thử cập nhật sản phẩm</w:t>
      </w:r>
      <w:bookmarkEnd w:id="72"/>
      <w:r>
        <w:rPr>
          <w:rFonts w:ascii="Times New Roman" w:hAnsi="Times New Roman" w:cs="Times New Roman"/>
        </w:rPr>
        <w:t xml:space="preserve"> </w:t>
      </w:r>
    </w:p>
    <w:p w:rsidR="00202278" w:rsidRDefault="008F1D2A">
      <w:pPr>
        <w:numPr>
          <w:ilvl w:val="0"/>
          <w:numId w:val="8"/>
        </w:numPr>
        <w:spacing w:line="360" w:lineRule="auto"/>
        <w:ind w:left="1620"/>
        <w:rPr>
          <w:rFonts w:ascii="Times New Roman" w:hAnsi="Times New Roman" w:cs="Times New Roman"/>
          <w:color w:val="000000"/>
          <w:sz w:val="28"/>
          <w:szCs w:val="28"/>
        </w:rPr>
      </w:pPr>
      <w:r>
        <w:rPr>
          <w:rFonts w:ascii="Times New Roman" w:hAnsi="Times New Roman" w:cs="Times New Roman"/>
          <w:color w:val="000000"/>
          <w:sz w:val="28"/>
          <w:szCs w:val="28"/>
        </w:rPr>
        <w:t xml:space="preserve">Giả định: người dùng đã truy cập vào hệ thống. </w:t>
      </w:r>
    </w:p>
    <w:p w:rsidR="00202278" w:rsidRDefault="008F1D2A">
      <w:pPr>
        <w:numPr>
          <w:ilvl w:val="0"/>
          <w:numId w:val="8"/>
        </w:numPr>
        <w:spacing w:line="360" w:lineRule="auto"/>
        <w:ind w:left="1620"/>
        <w:rPr>
          <w:rFonts w:ascii="Times New Roman" w:hAnsi="Times New Roman" w:cs="Times New Roman"/>
          <w:color w:val="000000"/>
          <w:sz w:val="28"/>
          <w:szCs w:val="28"/>
        </w:rPr>
      </w:pPr>
      <w:r>
        <w:rPr>
          <w:rFonts w:ascii="Times New Roman" w:hAnsi="Times New Roman" w:cs="Times New Roman"/>
          <w:color w:val="000000"/>
          <w:sz w:val="28"/>
          <w:szCs w:val="28"/>
        </w:rPr>
        <w:t>Mục đích: kiểm thử cập nhật các thông tin sản phẩm.</w:t>
      </w:r>
    </w:p>
    <w:p w:rsidR="00202278" w:rsidRDefault="008F1D2A">
      <w:pPr>
        <w:numPr>
          <w:ilvl w:val="0"/>
          <w:numId w:val="8"/>
        </w:numPr>
        <w:spacing w:line="360" w:lineRule="auto"/>
        <w:ind w:left="1620"/>
        <w:rPr>
          <w:rFonts w:ascii="Times New Roman" w:hAnsi="Times New Roman" w:cs="Times New Roman"/>
          <w:color w:val="000000"/>
          <w:sz w:val="28"/>
          <w:szCs w:val="28"/>
        </w:rPr>
      </w:pPr>
      <w:r>
        <w:rPr>
          <w:rFonts w:ascii="Times New Roman" w:hAnsi="Times New Roman" w:cs="Times New Roman"/>
          <w:color w:val="000000"/>
          <w:sz w:val="28"/>
          <w:szCs w:val="28"/>
        </w:rPr>
        <w:t xml:space="preserve">Pre-conditions: </w:t>
      </w:r>
    </w:p>
    <w:p w:rsidR="00202278" w:rsidRDefault="008F1D2A">
      <w:pPr>
        <w:numPr>
          <w:ilvl w:val="1"/>
          <w:numId w:val="8"/>
        </w:num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Cập nhật được dữ liệu đã nhập đồng thời cập nhật dữ liệu mới vào bảng.</w:t>
      </w:r>
    </w:p>
    <w:p w:rsidR="00202278" w:rsidRDefault="008F1D2A">
      <w:pPr>
        <w:numPr>
          <w:ilvl w:val="1"/>
          <w:numId w:val="8"/>
        </w:numPr>
        <w:spacing w:after="20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Cập nhật nhưng thay đổi dữ liệu thiếu sẽ in ra thông báo cho người dùng.</w:t>
      </w:r>
    </w:p>
    <w:tbl>
      <w:tblPr>
        <w:tblStyle w:val="Style168"/>
        <w:tblW w:w="9355" w:type="dxa"/>
        <w:jc w:val="cente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720"/>
        <w:gridCol w:w="2250"/>
        <w:gridCol w:w="2245"/>
        <w:gridCol w:w="2250"/>
        <w:gridCol w:w="1890"/>
      </w:tblGrid>
      <w:tr w:rsidR="00202278">
        <w:trPr>
          <w:trHeight w:val="422"/>
          <w:jc w:val="center"/>
        </w:trPr>
        <w:tc>
          <w:tcPr>
            <w:tcW w:w="720" w:type="dxa"/>
            <w:vAlign w:val="center"/>
          </w:tcPr>
          <w:p w:rsidR="00202278" w:rsidRDefault="008F1D2A">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STT</w:t>
            </w:r>
          </w:p>
        </w:tc>
        <w:tc>
          <w:tcPr>
            <w:tcW w:w="225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Mô tả</w:t>
            </w:r>
          </w:p>
        </w:tc>
        <w:tc>
          <w:tcPr>
            <w:tcW w:w="2245" w:type="dxa"/>
            <w:vAlign w:val="center"/>
          </w:tcPr>
          <w:p w:rsidR="00202278" w:rsidRDefault="008F1D2A">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Kết quả mong đợi</w:t>
            </w:r>
          </w:p>
        </w:tc>
        <w:tc>
          <w:tcPr>
            <w:tcW w:w="2250" w:type="dxa"/>
            <w:vAlign w:val="center"/>
          </w:tcPr>
          <w:p w:rsidR="00202278" w:rsidRDefault="008F1D2A">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Kết quả thực tế</w:t>
            </w:r>
          </w:p>
        </w:tc>
        <w:tc>
          <w:tcPr>
            <w:tcW w:w="1890" w:type="dxa"/>
            <w:vAlign w:val="center"/>
          </w:tcPr>
          <w:p w:rsidR="00202278" w:rsidRDefault="008F1D2A">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Pass/Fail</w:t>
            </w:r>
          </w:p>
        </w:tc>
      </w:tr>
      <w:tr w:rsidR="00202278">
        <w:trPr>
          <w:trHeight w:val="2186"/>
          <w:jc w:val="center"/>
        </w:trPr>
        <w:tc>
          <w:tcPr>
            <w:tcW w:w="720"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1</w:t>
            </w:r>
          </w:p>
        </w:tc>
        <w:tc>
          <w:tcPr>
            <w:tcW w:w="225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Cập nhật sửa dữ liệu sản phẩm nhưng thiếu thông tin 1 trong các trường</w:t>
            </w:r>
          </w:p>
        </w:tc>
        <w:tc>
          <w:tcPr>
            <w:tcW w:w="2245"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Cập nhật thất bại  thông tin sản phẩm </w:t>
            </w:r>
          </w:p>
        </w:tc>
        <w:tc>
          <w:tcPr>
            <w:tcW w:w="225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Thông báo vui lòng điền vào trường này</w:t>
            </w:r>
          </w:p>
        </w:tc>
        <w:tc>
          <w:tcPr>
            <w:tcW w:w="1890"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w:t>
            </w:r>
          </w:p>
        </w:tc>
      </w:tr>
      <w:tr w:rsidR="00202278">
        <w:trPr>
          <w:trHeight w:val="1430"/>
          <w:jc w:val="center"/>
        </w:trPr>
        <w:tc>
          <w:tcPr>
            <w:tcW w:w="720"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225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Cập nhật đầy đủ thông tin dữ liệu sản phẩm khi sửa</w:t>
            </w:r>
          </w:p>
        </w:tc>
        <w:tc>
          <w:tcPr>
            <w:tcW w:w="2245"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Hiển thị hiện thông báo “cập nhật thành công”</w:t>
            </w:r>
          </w:p>
        </w:tc>
        <w:tc>
          <w:tcPr>
            <w:tcW w:w="225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Hiển thị chi tiết thông tin sản phẩm đã sửa thành công</w:t>
            </w:r>
          </w:p>
        </w:tc>
        <w:tc>
          <w:tcPr>
            <w:tcW w:w="1890"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w:t>
            </w:r>
          </w:p>
        </w:tc>
      </w:tr>
      <w:tr w:rsidR="00202278">
        <w:trPr>
          <w:trHeight w:val="1520"/>
          <w:jc w:val="center"/>
        </w:trPr>
        <w:tc>
          <w:tcPr>
            <w:tcW w:w="720"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225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Cập nhật khi điền không đúng định dạng</w:t>
            </w:r>
          </w:p>
        </w:tc>
        <w:tc>
          <w:tcPr>
            <w:tcW w:w="2245"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Xuất hiện thông báo người dùng điền không đúng kiểu định dạng thông tin sản phẩm</w:t>
            </w:r>
          </w:p>
        </w:tc>
        <w:tc>
          <w:tcPr>
            <w:tcW w:w="225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Tự nhận định bắt buộc đúng kiểu định dạng(số hoặc chữ)</w:t>
            </w:r>
          </w:p>
        </w:tc>
        <w:tc>
          <w:tcPr>
            <w:tcW w:w="1890" w:type="dxa"/>
            <w:vAlign w:val="center"/>
          </w:tcPr>
          <w:p w:rsidR="00202278" w:rsidRDefault="00202278">
            <w:pPr>
              <w:keepNext/>
              <w:spacing w:line="360" w:lineRule="auto"/>
              <w:jc w:val="center"/>
              <w:rPr>
                <w:rFonts w:ascii="Times New Roman" w:eastAsia="Times New Roman" w:hAnsi="Times New Roman" w:cs="Times New Roman"/>
                <w:color w:val="000000"/>
                <w:sz w:val="28"/>
                <w:szCs w:val="28"/>
              </w:rPr>
            </w:pPr>
          </w:p>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w:t>
            </w:r>
          </w:p>
        </w:tc>
      </w:tr>
    </w:tbl>
    <w:p w:rsidR="00202278" w:rsidRDefault="00202278">
      <w:pPr>
        <w:spacing w:line="360" w:lineRule="auto"/>
        <w:rPr>
          <w:rFonts w:ascii="Times New Roman" w:hAnsi="Times New Roman" w:cs="Times New Roman"/>
          <w:color w:val="000000"/>
          <w:sz w:val="28"/>
          <w:szCs w:val="28"/>
        </w:rPr>
      </w:pPr>
    </w:p>
    <w:p w:rsidR="00202278" w:rsidRDefault="008F1D2A">
      <w:pPr>
        <w:pStyle w:val="Heading3"/>
        <w:rPr>
          <w:rFonts w:ascii="Times New Roman" w:hAnsi="Times New Roman" w:cs="Times New Roman"/>
        </w:rPr>
      </w:pPr>
      <w:bookmarkStart w:id="73" w:name="_Toc164420820"/>
      <w:r>
        <w:rPr>
          <w:rFonts w:ascii="Times New Roman" w:hAnsi="Times New Roman" w:cs="Times New Roman"/>
        </w:rPr>
        <w:t>3.2.5 Kiểm thử xóa sản phẩm</w:t>
      </w:r>
      <w:bookmarkEnd w:id="73"/>
      <w:r>
        <w:rPr>
          <w:rFonts w:ascii="Times New Roman" w:hAnsi="Times New Roman" w:cs="Times New Roman"/>
        </w:rPr>
        <w:t xml:space="preserve"> </w:t>
      </w:r>
    </w:p>
    <w:p w:rsidR="00202278" w:rsidRDefault="008F1D2A">
      <w:pPr>
        <w:numPr>
          <w:ilvl w:val="0"/>
          <w:numId w:val="8"/>
        </w:numPr>
        <w:spacing w:line="360" w:lineRule="auto"/>
        <w:ind w:left="1620"/>
        <w:rPr>
          <w:rFonts w:ascii="Times New Roman" w:hAnsi="Times New Roman" w:cs="Times New Roman"/>
          <w:color w:val="000000"/>
          <w:sz w:val="28"/>
          <w:szCs w:val="28"/>
        </w:rPr>
      </w:pPr>
      <w:r>
        <w:rPr>
          <w:rFonts w:ascii="Times New Roman" w:hAnsi="Times New Roman" w:cs="Times New Roman"/>
          <w:color w:val="000000"/>
          <w:sz w:val="28"/>
          <w:szCs w:val="28"/>
        </w:rPr>
        <w:t xml:space="preserve">Giả định: người dùng đã truy cập vào hệ thống. </w:t>
      </w:r>
    </w:p>
    <w:p w:rsidR="00202278" w:rsidRDefault="008F1D2A">
      <w:pPr>
        <w:numPr>
          <w:ilvl w:val="0"/>
          <w:numId w:val="8"/>
        </w:numPr>
        <w:spacing w:line="360" w:lineRule="auto"/>
        <w:ind w:left="1620"/>
        <w:rPr>
          <w:rFonts w:ascii="Times New Roman" w:hAnsi="Times New Roman" w:cs="Times New Roman"/>
          <w:color w:val="000000"/>
          <w:sz w:val="28"/>
          <w:szCs w:val="28"/>
        </w:rPr>
      </w:pPr>
      <w:r>
        <w:rPr>
          <w:rFonts w:ascii="Times New Roman" w:hAnsi="Times New Roman" w:cs="Times New Roman"/>
          <w:color w:val="000000"/>
          <w:sz w:val="28"/>
          <w:szCs w:val="28"/>
        </w:rPr>
        <w:t>Mục đích: kiểm thử chức năng xóa sản phẩm.</w:t>
      </w:r>
    </w:p>
    <w:p w:rsidR="00202278" w:rsidRDefault="008F1D2A">
      <w:pPr>
        <w:numPr>
          <w:ilvl w:val="0"/>
          <w:numId w:val="8"/>
        </w:numPr>
        <w:spacing w:after="200" w:line="360" w:lineRule="auto"/>
        <w:ind w:left="1620"/>
        <w:rPr>
          <w:rFonts w:ascii="Times New Roman" w:hAnsi="Times New Roman" w:cs="Times New Roman"/>
          <w:color w:val="000000"/>
          <w:sz w:val="28"/>
          <w:szCs w:val="28"/>
        </w:rPr>
      </w:pPr>
      <w:r>
        <w:rPr>
          <w:rFonts w:ascii="Times New Roman" w:hAnsi="Times New Roman" w:cs="Times New Roman"/>
          <w:color w:val="000000"/>
          <w:sz w:val="28"/>
          <w:szCs w:val="28"/>
        </w:rPr>
        <w:t>Pre-conditions: xóa toàn bộ thông tin sản phẩm thành công.</w:t>
      </w:r>
    </w:p>
    <w:tbl>
      <w:tblPr>
        <w:tblStyle w:val="Style169"/>
        <w:tblW w:w="9355" w:type="dxa"/>
        <w:jc w:val="cente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715"/>
        <w:gridCol w:w="2250"/>
        <w:gridCol w:w="2430"/>
        <w:gridCol w:w="2340"/>
        <w:gridCol w:w="1620"/>
      </w:tblGrid>
      <w:tr w:rsidR="00202278">
        <w:trPr>
          <w:trHeight w:val="422"/>
          <w:jc w:val="center"/>
        </w:trPr>
        <w:tc>
          <w:tcPr>
            <w:tcW w:w="715" w:type="dxa"/>
            <w:vAlign w:val="center"/>
          </w:tcPr>
          <w:p w:rsidR="00202278" w:rsidRDefault="008F1D2A">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STT</w:t>
            </w:r>
          </w:p>
        </w:tc>
        <w:tc>
          <w:tcPr>
            <w:tcW w:w="225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Mô tả</w:t>
            </w:r>
          </w:p>
        </w:tc>
        <w:tc>
          <w:tcPr>
            <w:tcW w:w="243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Kết quả mong đợi</w:t>
            </w:r>
          </w:p>
        </w:tc>
        <w:tc>
          <w:tcPr>
            <w:tcW w:w="234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Kết quả thực tế</w:t>
            </w:r>
          </w:p>
        </w:tc>
        <w:tc>
          <w:tcPr>
            <w:tcW w:w="162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Pass/Fail</w:t>
            </w:r>
          </w:p>
        </w:tc>
      </w:tr>
      <w:tr w:rsidR="00202278">
        <w:trPr>
          <w:trHeight w:val="2015"/>
          <w:jc w:val="center"/>
        </w:trPr>
        <w:tc>
          <w:tcPr>
            <w:tcW w:w="715"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225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Chọn dữ liệu trong danh sách sản phẩm và nhấn nút xóa</w:t>
            </w:r>
          </w:p>
        </w:tc>
        <w:tc>
          <w:tcPr>
            <w:tcW w:w="243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Xuất hiện thông báo “xóa sản phẩm thành công”</w:t>
            </w:r>
          </w:p>
        </w:tc>
        <w:tc>
          <w:tcPr>
            <w:tcW w:w="234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Xóa thành công sản phẩm bị mất trên danh sách sản phẩm</w:t>
            </w:r>
          </w:p>
        </w:tc>
        <w:tc>
          <w:tcPr>
            <w:tcW w:w="162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Pass</w:t>
            </w:r>
          </w:p>
        </w:tc>
      </w:tr>
    </w:tbl>
    <w:p w:rsidR="00202278" w:rsidRDefault="00202278">
      <w:pPr>
        <w:spacing w:line="360" w:lineRule="auto"/>
        <w:rPr>
          <w:rFonts w:ascii="Times New Roman" w:hAnsi="Times New Roman" w:cs="Times New Roman"/>
          <w:b/>
          <w:color w:val="000000"/>
          <w:sz w:val="28"/>
          <w:szCs w:val="28"/>
        </w:rPr>
      </w:pPr>
    </w:p>
    <w:p w:rsidR="00202278" w:rsidRDefault="008F1D2A">
      <w:pPr>
        <w:spacing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 xml:space="preserve">3.2.6 Kiểm thử thêm loại sản phẩm </w:t>
      </w:r>
    </w:p>
    <w:p w:rsidR="00202278" w:rsidRDefault="008F1D2A">
      <w:pPr>
        <w:numPr>
          <w:ilvl w:val="0"/>
          <w:numId w:val="8"/>
        </w:numPr>
        <w:spacing w:line="360" w:lineRule="auto"/>
        <w:ind w:left="1620"/>
        <w:rPr>
          <w:rFonts w:ascii="Times New Roman" w:hAnsi="Times New Roman" w:cs="Times New Roman"/>
          <w:color w:val="000000"/>
          <w:sz w:val="28"/>
          <w:szCs w:val="28"/>
        </w:rPr>
      </w:pPr>
      <w:r>
        <w:rPr>
          <w:rFonts w:ascii="Times New Roman" w:hAnsi="Times New Roman" w:cs="Times New Roman"/>
          <w:color w:val="000000"/>
          <w:sz w:val="28"/>
          <w:szCs w:val="28"/>
        </w:rPr>
        <w:t xml:space="preserve">Giả định: người dùng đã truy cập vào hệ thống. </w:t>
      </w:r>
    </w:p>
    <w:p w:rsidR="00202278" w:rsidRDefault="008F1D2A">
      <w:pPr>
        <w:numPr>
          <w:ilvl w:val="0"/>
          <w:numId w:val="8"/>
        </w:numPr>
        <w:spacing w:line="360" w:lineRule="auto"/>
        <w:ind w:left="1620"/>
        <w:rPr>
          <w:rFonts w:ascii="Times New Roman" w:hAnsi="Times New Roman" w:cs="Times New Roman"/>
          <w:color w:val="000000"/>
          <w:sz w:val="28"/>
          <w:szCs w:val="28"/>
        </w:rPr>
      </w:pPr>
      <w:r>
        <w:rPr>
          <w:rFonts w:ascii="Times New Roman" w:hAnsi="Times New Roman" w:cs="Times New Roman"/>
          <w:color w:val="000000"/>
          <w:sz w:val="28"/>
          <w:szCs w:val="28"/>
        </w:rPr>
        <w:t>Mục đích: kiểm thử chức năng thêm loại sản phẩm.</w:t>
      </w:r>
    </w:p>
    <w:p w:rsidR="00202278" w:rsidRDefault="008F1D2A">
      <w:pPr>
        <w:numPr>
          <w:ilvl w:val="0"/>
          <w:numId w:val="8"/>
        </w:numPr>
        <w:spacing w:line="360" w:lineRule="auto"/>
        <w:ind w:left="1620"/>
        <w:rPr>
          <w:rFonts w:ascii="Times New Roman" w:hAnsi="Times New Roman" w:cs="Times New Roman"/>
          <w:color w:val="000000"/>
          <w:sz w:val="28"/>
          <w:szCs w:val="28"/>
        </w:rPr>
      </w:pPr>
      <w:r>
        <w:rPr>
          <w:rFonts w:ascii="Times New Roman" w:hAnsi="Times New Roman" w:cs="Times New Roman"/>
          <w:color w:val="000000"/>
          <w:sz w:val="28"/>
          <w:szCs w:val="28"/>
        </w:rPr>
        <w:t xml:space="preserve">Pre-conditions: </w:t>
      </w:r>
    </w:p>
    <w:p w:rsidR="00202278" w:rsidRDefault="008F1D2A">
      <w:pPr>
        <w:numPr>
          <w:ilvl w:val="1"/>
          <w:numId w:val="8"/>
        </w:num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Thực hiện được chức năng thêm loại sản phẩm vào bảng.</w:t>
      </w:r>
    </w:p>
    <w:p w:rsidR="00202278" w:rsidRDefault="008F1D2A">
      <w:pPr>
        <w:numPr>
          <w:ilvl w:val="1"/>
          <w:numId w:val="8"/>
        </w:numPr>
        <w:spacing w:after="20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Khi người dùng điền không đầy đủ thông tin sẻ trả về.</w:t>
      </w:r>
    </w:p>
    <w:tbl>
      <w:tblPr>
        <w:tblStyle w:val="Style170"/>
        <w:tblW w:w="9355" w:type="dxa"/>
        <w:jc w:val="cente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810"/>
        <w:gridCol w:w="2160"/>
        <w:gridCol w:w="2515"/>
        <w:gridCol w:w="2340"/>
        <w:gridCol w:w="1530"/>
      </w:tblGrid>
      <w:tr w:rsidR="00202278">
        <w:trPr>
          <w:trHeight w:val="422"/>
          <w:jc w:val="center"/>
        </w:trPr>
        <w:tc>
          <w:tcPr>
            <w:tcW w:w="81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STT</w:t>
            </w:r>
          </w:p>
        </w:tc>
        <w:tc>
          <w:tcPr>
            <w:tcW w:w="216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Mô tả</w:t>
            </w:r>
          </w:p>
        </w:tc>
        <w:tc>
          <w:tcPr>
            <w:tcW w:w="2515"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Kết quả mong đợi</w:t>
            </w:r>
          </w:p>
        </w:tc>
        <w:tc>
          <w:tcPr>
            <w:tcW w:w="234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Kết quả thực tế</w:t>
            </w:r>
          </w:p>
        </w:tc>
        <w:tc>
          <w:tcPr>
            <w:tcW w:w="153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Pass/Fail</w:t>
            </w:r>
          </w:p>
        </w:tc>
      </w:tr>
      <w:tr w:rsidR="00202278">
        <w:trPr>
          <w:trHeight w:val="1754"/>
          <w:jc w:val="center"/>
        </w:trPr>
        <w:tc>
          <w:tcPr>
            <w:tcW w:w="81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216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Không nhập dữ liệu tất cả các trường và kích nút thêm mới</w:t>
            </w:r>
          </w:p>
        </w:tc>
        <w:tc>
          <w:tcPr>
            <w:tcW w:w="2515"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Hiển thị thông báo lỗi “bạn chưa nhập dữ liệu”</w:t>
            </w:r>
          </w:p>
        </w:tc>
        <w:tc>
          <w:tcPr>
            <w:tcW w:w="234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Hiển thị thông báo vui lòng điền vào trường này (tất cả các trường bị bỏ trống)</w:t>
            </w:r>
          </w:p>
        </w:tc>
        <w:tc>
          <w:tcPr>
            <w:tcW w:w="153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w:t>
            </w:r>
          </w:p>
        </w:tc>
      </w:tr>
      <w:tr w:rsidR="00202278">
        <w:trPr>
          <w:trHeight w:val="1430"/>
          <w:jc w:val="center"/>
        </w:trPr>
        <w:tc>
          <w:tcPr>
            <w:tcW w:w="81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216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Không nhập dữ liệu cho 1 trong tất cả các trường và kích nút thêm mới</w:t>
            </w:r>
          </w:p>
        </w:tc>
        <w:tc>
          <w:tcPr>
            <w:tcW w:w="2515"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Hiển thị thông báo lỗi “bạn chưa nhập dữ liệu”</w:t>
            </w:r>
          </w:p>
        </w:tc>
        <w:tc>
          <w:tcPr>
            <w:tcW w:w="234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Hiển thị thông báo vui lòng điền vào trường này (trường chưa nhập dữ liệu)</w:t>
            </w:r>
          </w:p>
        </w:tc>
        <w:tc>
          <w:tcPr>
            <w:tcW w:w="153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w:t>
            </w:r>
          </w:p>
        </w:tc>
      </w:tr>
      <w:tr w:rsidR="00202278">
        <w:trPr>
          <w:trHeight w:val="1520"/>
          <w:jc w:val="center"/>
        </w:trPr>
        <w:tc>
          <w:tcPr>
            <w:tcW w:w="81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216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Nhập đầy đủ các trường loại  sản phẩm </w:t>
            </w:r>
          </w:p>
        </w:tc>
        <w:tc>
          <w:tcPr>
            <w:tcW w:w="2515"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Hiển thị thông báo thêm mới thành công</w:t>
            </w:r>
          </w:p>
        </w:tc>
        <w:tc>
          <w:tcPr>
            <w:tcW w:w="234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Nhập thành công chuyển qua danh sách loại sản phẩm hiển thị lên table</w:t>
            </w:r>
          </w:p>
        </w:tc>
        <w:tc>
          <w:tcPr>
            <w:tcW w:w="153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w:t>
            </w:r>
          </w:p>
        </w:tc>
      </w:tr>
      <w:tr w:rsidR="00202278">
        <w:trPr>
          <w:trHeight w:val="1880"/>
          <w:jc w:val="center"/>
        </w:trPr>
        <w:tc>
          <w:tcPr>
            <w:tcW w:w="81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216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Nhập đầy đủ các trường nhưng trùng mã loại sản phẩm</w:t>
            </w:r>
          </w:p>
        </w:tc>
        <w:tc>
          <w:tcPr>
            <w:tcW w:w="2515"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Hiển thị thông báo trùng mã loại sản phẩm</w:t>
            </w:r>
          </w:p>
        </w:tc>
        <w:tc>
          <w:tcPr>
            <w:tcW w:w="234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Hiển thị thông báo thêm mới không thành công</w:t>
            </w:r>
          </w:p>
        </w:tc>
        <w:tc>
          <w:tcPr>
            <w:tcW w:w="1530" w:type="dxa"/>
            <w:vAlign w:val="center"/>
          </w:tcPr>
          <w:p w:rsidR="00202278" w:rsidRDefault="008F1D2A">
            <w:pPr>
              <w:keepNext/>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w:t>
            </w:r>
          </w:p>
        </w:tc>
      </w:tr>
    </w:tbl>
    <w:p w:rsidR="00202278" w:rsidRDefault="008F1D2A">
      <w:pPr>
        <w:spacing w:line="360" w:lineRule="auto"/>
        <w:rPr>
          <w:rFonts w:ascii="Times New Roman" w:hAnsi="Times New Roman" w:cs="Times New Roman"/>
          <w:b/>
          <w:color w:val="000000"/>
          <w:sz w:val="28"/>
          <w:szCs w:val="28"/>
        </w:rPr>
      </w:pPr>
      <w:r>
        <w:rPr>
          <w:rFonts w:ascii="Times New Roman" w:hAnsi="Times New Roman" w:cs="Times New Roman"/>
          <w:b/>
          <w:color w:val="000000"/>
          <w:sz w:val="28"/>
          <w:szCs w:val="28"/>
        </w:rPr>
        <w:t>3.2.7 Kiểm thử cập nhật loại sản phẩm</w:t>
      </w:r>
    </w:p>
    <w:p w:rsidR="00202278" w:rsidRDefault="008F1D2A">
      <w:pPr>
        <w:numPr>
          <w:ilvl w:val="0"/>
          <w:numId w:val="8"/>
        </w:numPr>
        <w:spacing w:line="360" w:lineRule="auto"/>
        <w:ind w:left="1620"/>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Giả định: người dùng đã truy cập vào hệ thống. </w:t>
      </w:r>
    </w:p>
    <w:p w:rsidR="00202278" w:rsidRDefault="008F1D2A">
      <w:pPr>
        <w:numPr>
          <w:ilvl w:val="0"/>
          <w:numId w:val="8"/>
        </w:numPr>
        <w:spacing w:line="360" w:lineRule="auto"/>
        <w:ind w:left="1620"/>
        <w:rPr>
          <w:rFonts w:ascii="Times New Roman" w:hAnsi="Times New Roman" w:cs="Times New Roman"/>
          <w:color w:val="000000"/>
          <w:sz w:val="28"/>
          <w:szCs w:val="28"/>
        </w:rPr>
      </w:pPr>
      <w:r>
        <w:rPr>
          <w:rFonts w:ascii="Times New Roman" w:hAnsi="Times New Roman" w:cs="Times New Roman"/>
          <w:color w:val="000000"/>
          <w:sz w:val="28"/>
          <w:szCs w:val="28"/>
        </w:rPr>
        <w:t>Mục đích: kiểm thử chức năng cập nhật loại sản phẩm.</w:t>
      </w:r>
    </w:p>
    <w:p w:rsidR="00202278" w:rsidRDefault="008F1D2A">
      <w:pPr>
        <w:numPr>
          <w:ilvl w:val="0"/>
          <w:numId w:val="8"/>
        </w:numPr>
        <w:spacing w:line="360" w:lineRule="auto"/>
        <w:ind w:left="1620"/>
        <w:rPr>
          <w:rFonts w:ascii="Times New Roman" w:hAnsi="Times New Roman" w:cs="Times New Roman"/>
          <w:color w:val="000000"/>
          <w:sz w:val="28"/>
          <w:szCs w:val="28"/>
        </w:rPr>
      </w:pPr>
      <w:r>
        <w:rPr>
          <w:rFonts w:ascii="Times New Roman" w:hAnsi="Times New Roman" w:cs="Times New Roman"/>
          <w:color w:val="000000"/>
          <w:sz w:val="28"/>
          <w:szCs w:val="28"/>
        </w:rPr>
        <w:t xml:space="preserve">Pre-conditions: </w:t>
      </w:r>
    </w:p>
    <w:p w:rsidR="00202278" w:rsidRDefault="008F1D2A">
      <w:pPr>
        <w:numPr>
          <w:ilvl w:val="1"/>
          <w:numId w:val="8"/>
        </w:num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Cập nhật được dữ liệu đã nhập đồng thời cập nhật dữ liệu mới vào bảng.</w:t>
      </w:r>
    </w:p>
    <w:p w:rsidR="00202278" w:rsidRDefault="008F1D2A">
      <w:pPr>
        <w:numPr>
          <w:ilvl w:val="1"/>
          <w:numId w:val="8"/>
        </w:numPr>
        <w:spacing w:after="20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Cập nhật nhưng thay đổi dữ liệu thiếu sẽ in ra thông báo cho người dùng.</w:t>
      </w:r>
    </w:p>
    <w:tbl>
      <w:tblPr>
        <w:tblStyle w:val="Style171"/>
        <w:tblW w:w="9355" w:type="dxa"/>
        <w:jc w:val="cente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715"/>
        <w:gridCol w:w="2250"/>
        <w:gridCol w:w="2700"/>
        <w:gridCol w:w="2340"/>
        <w:gridCol w:w="1350"/>
      </w:tblGrid>
      <w:tr w:rsidR="00202278">
        <w:trPr>
          <w:trHeight w:val="422"/>
          <w:jc w:val="center"/>
        </w:trPr>
        <w:tc>
          <w:tcPr>
            <w:tcW w:w="715" w:type="dxa"/>
            <w:vAlign w:val="center"/>
          </w:tcPr>
          <w:p w:rsidR="00202278" w:rsidRDefault="008F1D2A">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STT</w:t>
            </w:r>
          </w:p>
        </w:tc>
        <w:tc>
          <w:tcPr>
            <w:tcW w:w="225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Mô tả</w:t>
            </w:r>
          </w:p>
        </w:tc>
        <w:tc>
          <w:tcPr>
            <w:tcW w:w="270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Kết quả mong đợi</w:t>
            </w:r>
          </w:p>
        </w:tc>
        <w:tc>
          <w:tcPr>
            <w:tcW w:w="234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Kết quả thực tế</w:t>
            </w:r>
          </w:p>
        </w:tc>
        <w:tc>
          <w:tcPr>
            <w:tcW w:w="135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Pass/Fail</w:t>
            </w:r>
          </w:p>
        </w:tc>
      </w:tr>
      <w:tr w:rsidR="00202278">
        <w:trPr>
          <w:trHeight w:val="2465"/>
          <w:jc w:val="center"/>
        </w:trPr>
        <w:tc>
          <w:tcPr>
            <w:tcW w:w="715"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225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Cập nhật sửa dữ liệu loại sản phẩm nhưng thiếu thông tin 1 trong các trường</w:t>
            </w:r>
          </w:p>
        </w:tc>
        <w:tc>
          <w:tcPr>
            <w:tcW w:w="270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Cập nhật thất bại  thông tin loại sản phẩm </w:t>
            </w:r>
          </w:p>
        </w:tc>
        <w:tc>
          <w:tcPr>
            <w:tcW w:w="234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Thông báo vui lòng điền vào trường này</w:t>
            </w:r>
          </w:p>
        </w:tc>
        <w:tc>
          <w:tcPr>
            <w:tcW w:w="135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w:t>
            </w:r>
          </w:p>
        </w:tc>
      </w:tr>
      <w:tr w:rsidR="00202278">
        <w:trPr>
          <w:trHeight w:val="1808"/>
          <w:jc w:val="center"/>
        </w:trPr>
        <w:tc>
          <w:tcPr>
            <w:tcW w:w="715"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225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Cập nhật đầy đủ thông tin dữ liệu loại sản phẩm khi sửa</w:t>
            </w:r>
          </w:p>
        </w:tc>
        <w:tc>
          <w:tcPr>
            <w:tcW w:w="270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Hiển thị hiện thông báo “cập nhật thành công”</w:t>
            </w:r>
          </w:p>
        </w:tc>
        <w:tc>
          <w:tcPr>
            <w:tcW w:w="234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Hiển thị chi tiết thông tin loại sản phẩm đã sửa thành công</w:t>
            </w:r>
          </w:p>
        </w:tc>
        <w:tc>
          <w:tcPr>
            <w:tcW w:w="135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w:t>
            </w:r>
          </w:p>
        </w:tc>
      </w:tr>
    </w:tbl>
    <w:p w:rsidR="00202278" w:rsidRDefault="00202278">
      <w:pPr>
        <w:spacing w:line="360" w:lineRule="auto"/>
        <w:rPr>
          <w:rFonts w:ascii="Times New Roman" w:hAnsi="Times New Roman" w:cs="Times New Roman"/>
          <w:color w:val="000000"/>
          <w:sz w:val="28"/>
          <w:szCs w:val="28"/>
        </w:rPr>
      </w:pPr>
    </w:p>
    <w:p w:rsidR="00202278" w:rsidRDefault="008F1D2A">
      <w:pPr>
        <w:pStyle w:val="Heading3"/>
        <w:ind w:left="540"/>
        <w:rPr>
          <w:rFonts w:ascii="Times New Roman" w:hAnsi="Times New Roman" w:cs="Times New Roman"/>
        </w:rPr>
      </w:pPr>
      <w:bookmarkStart w:id="74" w:name="_Toc164420821"/>
      <w:r>
        <w:rPr>
          <w:rFonts w:ascii="Times New Roman" w:hAnsi="Times New Roman" w:cs="Times New Roman"/>
        </w:rPr>
        <w:t>3.2.8 Kiểm thử xóa loại sản phẩm</w:t>
      </w:r>
      <w:bookmarkEnd w:id="74"/>
      <w:r>
        <w:rPr>
          <w:rFonts w:ascii="Times New Roman" w:hAnsi="Times New Roman" w:cs="Times New Roman"/>
        </w:rPr>
        <w:t xml:space="preserve"> </w:t>
      </w:r>
    </w:p>
    <w:p w:rsidR="00202278" w:rsidRDefault="008F1D2A">
      <w:pPr>
        <w:numPr>
          <w:ilvl w:val="0"/>
          <w:numId w:val="8"/>
        </w:numPr>
        <w:spacing w:line="360" w:lineRule="auto"/>
        <w:ind w:left="1620"/>
        <w:rPr>
          <w:rFonts w:ascii="Times New Roman" w:hAnsi="Times New Roman" w:cs="Times New Roman"/>
          <w:color w:val="000000"/>
          <w:sz w:val="28"/>
          <w:szCs w:val="28"/>
        </w:rPr>
      </w:pPr>
      <w:r>
        <w:rPr>
          <w:rFonts w:ascii="Times New Roman" w:hAnsi="Times New Roman" w:cs="Times New Roman"/>
          <w:color w:val="000000"/>
          <w:sz w:val="28"/>
          <w:szCs w:val="28"/>
        </w:rPr>
        <w:t xml:space="preserve">Giả định: người dùng đã truy cập vào hệ thống. </w:t>
      </w:r>
    </w:p>
    <w:p w:rsidR="00202278" w:rsidRDefault="008F1D2A">
      <w:pPr>
        <w:numPr>
          <w:ilvl w:val="0"/>
          <w:numId w:val="8"/>
        </w:numPr>
        <w:spacing w:line="360" w:lineRule="auto"/>
        <w:ind w:left="1620"/>
        <w:rPr>
          <w:rFonts w:ascii="Times New Roman" w:hAnsi="Times New Roman" w:cs="Times New Roman"/>
          <w:color w:val="000000"/>
          <w:sz w:val="28"/>
          <w:szCs w:val="28"/>
        </w:rPr>
      </w:pPr>
      <w:r>
        <w:rPr>
          <w:rFonts w:ascii="Times New Roman" w:hAnsi="Times New Roman" w:cs="Times New Roman"/>
          <w:color w:val="000000"/>
          <w:sz w:val="28"/>
          <w:szCs w:val="28"/>
        </w:rPr>
        <w:t>Mục đích: kiểm thử chức năng xóa loại sản phẩm.</w:t>
      </w:r>
    </w:p>
    <w:p w:rsidR="00202278" w:rsidRDefault="008F1D2A">
      <w:pPr>
        <w:numPr>
          <w:ilvl w:val="0"/>
          <w:numId w:val="8"/>
        </w:numPr>
        <w:spacing w:after="200" w:line="360" w:lineRule="auto"/>
        <w:ind w:left="1620"/>
        <w:rPr>
          <w:rFonts w:ascii="Times New Roman" w:hAnsi="Times New Roman" w:cs="Times New Roman"/>
          <w:color w:val="000000"/>
          <w:sz w:val="28"/>
          <w:szCs w:val="28"/>
        </w:rPr>
      </w:pPr>
      <w:r>
        <w:rPr>
          <w:rFonts w:ascii="Times New Roman" w:hAnsi="Times New Roman" w:cs="Times New Roman"/>
          <w:color w:val="000000"/>
          <w:sz w:val="28"/>
          <w:szCs w:val="28"/>
        </w:rPr>
        <w:t>Pre-conditions: xóa toàn bộ thông tin loại sản phẩm thành công.</w:t>
      </w:r>
    </w:p>
    <w:tbl>
      <w:tblPr>
        <w:tblStyle w:val="Style172"/>
        <w:tblW w:w="9355" w:type="dxa"/>
        <w:jc w:val="cente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715"/>
        <w:gridCol w:w="2250"/>
        <w:gridCol w:w="2700"/>
        <w:gridCol w:w="2340"/>
        <w:gridCol w:w="1350"/>
      </w:tblGrid>
      <w:tr w:rsidR="00202278">
        <w:trPr>
          <w:trHeight w:val="422"/>
          <w:jc w:val="center"/>
        </w:trPr>
        <w:tc>
          <w:tcPr>
            <w:tcW w:w="715" w:type="dxa"/>
            <w:vAlign w:val="center"/>
          </w:tcPr>
          <w:p w:rsidR="00202278" w:rsidRDefault="008F1D2A">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STT</w:t>
            </w:r>
          </w:p>
        </w:tc>
        <w:tc>
          <w:tcPr>
            <w:tcW w:w="225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Mô tả</w:t>
            </w:r>
          </w:p>
        </w:tc>
        <w:tc>
          <w:tcPr>
            <w:tcW w:w="270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Kết quả mong đợi</w:t>
            </w:r>
          </w:p>
        </w:tc>
        <w:tc>
          <w:tcPr>
            <w:tcW w:w="234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Kết quả thực tế</w:t>
            </w:r>
          </w:p>
        </w:tc>
        <w:tc>
          <w:tcPr>
            <w:tcW w:w="135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Pass/Fail</w:t>
            </w:r>
          </w:p>
        </w:tc>
      </w:tr>
      <w:tr w:rsidR="00202278">
        <w:trPr>
          <w:trHeight w:val="1790"/>
          <w:jc w:val="center"/>
        </w:trPr>
        <w:tc>
          <w:tcPr>
            <w:tcW w:w="715"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1</w:t>
            </w:r>
          </w:p>
        </w:tc>
        <w:tc>
          <w:tcPr>
            <w:tcW w:w="225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Chọn dữ liệu trong danh sách loại sản phẩm và nhấn nút xóa</w:t>
            </w:r>
          </w:p>
        </w:tc>
        <w:tc>
          <w:tcPr>
            <w:tcW w:w="270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Xuất hiện thông báo “xóa loại sản phẩm thành công”</w:t>
            </w:r>
          </w:p>
        </w:tc>
        <w:tc>
          <w:tcPr>
            <w:tcW w:w="234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Xóa thành công sản phẩm bị mất trên danh sách loại sản phẩm</w:t>
            </w:r>
          </w:p>
        </w:tc>
        <w:tc>
          <w:tcPr>
            <w:tcW w:w="135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w:t>
            </w:r>
          </w:p>
        </w:tc>
      </w:tr>
    </w:tbl>
    <w:p w:rsidR="00202278" w:rsidRDefault="00202278">
      <w:pPr>
        <w:spacing w:line="360" w:lineRule="auto"/>
        <w:rPr>
          <w:rFonts w:ascii="Times New Roman" w:hAnsi="Times New Roman" w:cs="Times New Roman"/>
          <w:color w:val="000000"/>
          <w:sz w:val="28"/>
          <w:szCs w:val="28"/>
        </w:rPr>
      </w:pPr>
    </w:p>
    <w:p w:rsidR="00202278" w:rsidRDefault="00202278">
      <w:pPr>
        <w:spacing w:line="360" w:lineRule="auto"/>
        <w:rPr>
          <w:rFonts w:ascii="Times New Roman" w:hAnsi="Times New Roman" w:cs="Times New Roman"/>
          <w:color w:val="000000"/>
          <w:sz w:val="28"/>
          <w:szCs w:val="28"/>
        </w:rPr>
      </w:pPr>
    </w:p>
    <w:p w:rsidR="00202278" w:rsidRDefault="008F1D2A">
      <w:pPr>
        <w:spacing w:line="360" w:lineRule="auto"/>
        <w:rPr>
          <w:rFonts w:ascii="Times New Roman" w:hAnsi="Times New Roman" w:cs="Times New Roman"/>
          <w:b/>
          <w:color w:val="000000"/>
          <w:sz w:val="28"/>
          <w:szCs w:val="28"/>
        </w:rPr>
      </w:pPr>
      <w:r>
        <w:rPr>
          <w:rFonts w:ascii="Times New Roman" w:hAnsi="Times New Roman" w:cs="Times New Roman"/>
        </w:rPr>
        <w:br w:type="page"/>
      </w:r>
    </w:p>
    <w:p w:rsidR="00202278" w:rsidRDefault="008F1D2A">
      <w:pPr>
        <w:pStyle w:val="Heading3"/>
        <w:ind w:left="540"/>
        <w:rPr>
          <w:rFonts w:ascii="Times New Roman" w:hAnsi="Times New Roman" w:cs="Times New Roman"/>
        </w:rPr>
      </w:pPr>
      <w:bookmarkStart w:id="75" w:name="_Toc164420822"/>
      <w:r>
        <w:rPr>
          <w:rFonts w:ascii="Times New Roman" w:hAnsi="Times New Roman" w:cs="Times New Roman"/>
        </w:rPr>
        <w:lastRenderedPageBreak/>
        <w:t>3.2.9 Kiểm thử tìm kiếm sản phẩm</w:t>
      </w:r>
      <w:bookmarkEnd w:id="75"/>
      <w:r>
        <w:rPr>
          <w:rFonts w:ascii="Times New Roman" w:hAnsi="Times New Roman" w:cs="Times New Roman"/>
        </w:rPr>
        <w:t xml:space="preserve"> </w:t>
      </w:r>
    </w:p>
    <w:p w:rsidR="00202278" w:rsidRDefault="008F1D2A">
      <w:pPr>
        <w:numPr>
          <w:ilvl w:val="0"/>
          <w:numId w:val="8"/>
        </w:numPr>
        <w:spacing w:line="360" w:lineRule="auto"/>
        <w:ind w:left="1620"/>
        <w:rPr>
          <w:rFonts w:ascii="Times New Roman" w:hAnsi="Times New Roman" w:cs="Times New Roman"/>
          <w:color w:val="000000"/>
          <w:sz w:val="28"/>
          <w:szCs w:val="28"/>
        </w:rPr>
      </w:pPr>
      <w:r>
        <w:rPr>
          <w:rFonts w:ascii="Times New Roman" w:hAnsi="Times New Roman" w:cs="Times New Roman"/>
          <w:color w:val="000000"/>
          <w:sz w:val="28"/>
          <w:szCs w:val="28"/>
        </w:rPr>
        <w:t xml:space="preserve">Giả định: người dùng đã truy cập vào hệ thống. </w:t>
      </w:r>
    </w:p>
    <w:p w:rsidR="00202278" w:rsidRDefault="008F1D2A">
      <w:pPr>
        <w:numPr>
          <w:ilvl w:val="0"/>
          <w:numId w:val="8"/>
        </w:numPr>
        <w:spacing w:line="360" w:lineRule="auto"/>
        <w:ind w:left="1620"/>
        <w:rPr>
          <w:rFonts w:ascii="Times New Roman" w:hAnsi="Times New Roman" w:cs="Times New Roman"/>
          <w:color w:val="000000"/>
          <w:sz w:val="28"/>
          <w:szCs w:val="28"/>
        </w:rPr>
      </w:pPr>
      <w:r>
        <w:rPr>
          <w:rFonts w:ascii="Times New Roman" w:hAnsi="Times New Roman" w:cs="Times New Roman"/>
          <w:color w:val="000000"/>
          <w:sz w:val="28"/>
          <w:szCs w:val="28"/>
        </w:rPr>
        <w:t>Mục đích: kiểm thử chức năng tìm kiếm sản phẩm.</w:t>
      </w:r>
    </w:p>
    <w:p w:rsidR="00202278" w:rsidRDefault="008F1D2A">
      <w:pPr>
        <w:numPr>
          <w:ilvl w:val="0"/>
          <w:numId w:val="8"/>
        </w:numPr>
        <w:spacing w:after="200" w:line="360" w:lineRule="auto"/>
        <w:ind w:left="1620"/>
        <w:rPr>
          <w:rFonts w:ascii="Times New Roman" w:hAnsi="Times New Roman" w:cs="Times New Roman"/>
          <w:color w:val="000000"/>
          <w:sz w:val="28"/>
          <w:szCs w:val="28"/>
        </w:rPr>
      </w:pPr>
      <w:r>
        <w:rPr>
          <w:rFonts w:ascii="Times New Roman" w:hAnsi="Times New Roman" w:cs="Times New Roman"/>
          <w:color w:val="000000"/>
          <w:sz w:val="28"/>
          <w:szCs w:val="28"/>
        </w:rPr>
        <w:t>Pre-conditions: tìm kiếm hiển thị ra thông tin sản phẩm</w:t>
      </w:r>
    </w:p>
    <w:tbl>
      <w:tblPr>
        <w:tblStyle w:val="Style173"/>
        <w:tblW w:w="9355" w:type="dxa"/>
        <w:jc w:val="cente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715"/>
        <w:gridCol w:w="2250"/>
        <w:gridCol w:w="2700"/>
        <w:gridCol w:w="2340"/>
        <w:gridCol w:w="1350"/>
      </w:tblGrid>
      <w:tr w:rsidR="00202278">
        <w:trPr>
          <w:trHeight w:val="422"/>
          <w:jc w:val="center"/>
        </w:trPr>
        <w:tc>
          <w:tcPr>
            <w:tcW w:w="715" w:type="dxa"/>
            <w:vAlign w:val="center"/>
          </w:tcPr>
          <w:p w:rsidR="00202278" w:rsidRDefault="008F1D2A">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STT</w:t>
            </w:r>
          </w:p>
        </w:tc>
        <w:tc>
          <w:tcPr>
            <w:tcW w:w="225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Mô tả</w:t>
            </w:r>
          </w:p>
        </w:tc>
        <w:tc>
          <w:tcPr>
            <w:tcW w:w="270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Kết quả mong đợi</w:t>
            </w:r>
          </w:p>
        </w:tc>
        <w:tc>
          <w:tcPr>
            <w:tcW w:w="234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Kết quả thực tế</w:t>
            </w:r>
          </w:p>
        </w:tc>
        <w:tc>
          <w:tcPr>
            <w:tcW w:w="135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Pass/Fail</w:t>
            </w:r>
          </w:p>
        </w:tc>
      </w:tr>
      <w:tr w:rsidR="00202278">
        <w:trPr>
          <w:trHeight w:val="1772"/>
          <w:jc w:val="center"/>
        </w:trPr>
        <w:tc>
          <w:tcPr>
            <w:tcW w:w="715"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225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Nhập sản phẩm cần tìm kiếm và xem thông tin sản phẩm</w:t>
            </w:r>
          </w:p>
        </w:tc>
        <w:tc>
          <w:tcPr>
            <w:tcW w:w="270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Xuất hiện sản phẩm cần tìm </w:t>
            </w:r>
          </w:p>
        </w:tc>
        <w:tc>
          <w:tcPr>
            <w:tcW w:w="234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Xuất hiện sản phẩm cần tìm </w:t>
            </w:r>
          </w:p>
        </w:tc>
        <w:tc>
          <w:tcPr>
            <w:tcW w:w="135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w:t>
            </w:r>
          </w:p>
        </w:tc>
      </w:tr>
      <w:tr w:rsidR="00202278">
        <w:trPr>
          <w:trHeight w:val="1421"/>
          <w:jc w:val="center"/>
        </w:trPr>
        <w:tc>
          <w:tcPr>
            <w:tcW w:w="715"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225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Nhập sai sản phẩm hoặc chưa nhập sản phẩm cần tìm</w:t>
            </w:r>
          </w:p>
        </w:tc>
        <w:tc>
          <w:tcPr>
            <w:tcW w:w="270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Xuất hiện thông báo “không tìm thấy sản phẩm cần tìm” </w:t>
            </w:r>
          </w:p>
        </w:tc>
        <w:tc>
          <w:tcPr>
            <w:tcW w:w="234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Không xuất hiện thông tin sản phẩm đó</w:t>
            </w:r>
          </w:p>
        </w:tc>
        <w:tc>
          <w:tcPr>
            <w:tcW w:w="135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w:t>
            </w:r>
          </w:p>
        </w:tc>
      </w:tr>
    </w:tbl>
    <w:p w:rsidR="00202278" w:rsidRDefault="00202278">
      <w:pPr>
        <w:spacing w:line="360" w:lineRule="auto"/>
        <w:rPr>
          <w:rFonts w:ascii="Times New Roman" w:hAnsi="Times New Roman" w:cs="Times New Roman"/>
          <w:color w:val="000000"/>
          <w:sz w:val="28"/>
          <w:szCs w:val="28"/>
        </w:rPr>
      </w:pPr>
    </w:p>
    <w:p w:rsidR="00202278" w:rsidRDefault="008F1D2A">
      <w:pPr>
        <w:pStyle w:val="Heading3"/>
        <w:ind w:left="540"/>
        <w:rPr>
          <w:rFonts w:ascii="Times New Roman" w:hAnsi="Times New Roman" w:cs="Times New Roman"/>
        </w:rPr>
      </w:pPr>
      <w:bookmarkStart w:id="76" w:name="_Toc164420823"/>
      <w:r>
        <w:rPr>
          <w:rFonts w:ascii="Times New Roman" w:hAnsi="Times New Roman" w:cs="Times New Roman"/>
        </w:rPr>
        <w:t>3.2.10 Kiểm thử cập nhật thông tin đơn hàng</w:t>
      </w:r>
      <w:bookmarkEnd w:id="76"/>
    </w:p>
    <w:p w:rsidR="00202278" w:rsidRDefault="008F1D2A">
      <w:pPr>
        <w:numPr>
          <w:ilvl w:val="0"/>
          <w:numId w:val="8"/>
        </w:numPr>
        <w:spacing w:line="360" w:lineRule="auto"/>
        <w:ind w:left="1620"/>
        <w:rPr>
          <w:rFonts w:ascii="Times New Roman" w:hAnsi="Times New Roman" w:cs="Times New Roman"/>
          <w:color w:val="000000"/>
          <w:sz w:val="28"/>
          <w:szCs w:val="28"/>
        </w:rPr>
      </w:pPr>
      <w:r>
        <w:rPr>
          <w:rFonts w:ascii="Times New Roman" w:hAnsi="Times New Roman" w:cs="Times New Roman"/>
          <w:color w:val="000000"/>
          <w:sz w:val="28"/>
          <w:szCs w:val="28"/>
        </w:rPr>
        <w:t xml:space="preserve">Giả định: người dùng đã truy cập vào hệ thống. </w:t>
      </w:r>
    </w:p>
    <w:p w:rsidR="00202278" w:rsidRDefault="008F1D2A">
      <w:pPr>
        <w:numPr>
          <w:ilvl w:val="0"/>
          <w:numId w:val="8"/>
        </w:numPr>
        <w:spacing w:line="360" w:lineRule="auto"/>
        <w:ind w:left="1620"/>
        <w:rPr>
          <w:rFonts w:ascii="Times New Roman" w:hAnsi="Times New Roman" w:cs="Times New Roman"/>
          <w:color w:val="000000"/>
          <w:sz w:val="28"/>
          <w:szCs w:val="28"/>
        </w:rPr>
      </w:pPr>
      <w:r>
        <w:rPr>
          <w:rFonts w:ascii="Times New Roman" w:hAnsi="Times New Roman" w:cs="Times New Roman"/>
          <w:color w:val="000000"/>
          <w:sz w:val="28"/>
          <w:szCs w:val="28"/>
        </w:rPr>
        <w:t>Mục đích: kiểm thử chức năng cập nhật thông tin đơn hàng.</w:t>
      </w:r>
    </w:p>
    <w:p w:rsidR="00202278" w:rsidRDefault="008F1D2A">
      <w:pPr>
        <w:numPr>
          <w:ilvl w:val="0"/>
          <w:numId w:val="8"/>
        </w:numPr>
        <w:spacing w:line="360" w:lineRule="auto"/>
        <w:ind w:left="1620"/>
        <w:rPr>
          <w:rFonts w:ascii="Times New Roman" w:hAnsi="Times New Roman" w:cs="Times New Roman"/>
          <w:color w:val="000000"/>
          <w:sz w:val="28"/>
          <w:szCs w:val="28"/>
        </w:rPr>
      </w:pPr>
      <w:r>
        <w:rPr>
          <w:rFonts w:ascii="Times New Roman" w:hAnsi="Times New Roman" w:cs="Times New Roman"/>
          <w:color w:val="000000"/>
          <w:sz w:val="28"/>
          <w:szCs w:val="28"/>
        </w:rPr>
        <w:t xml:space="preserve">Pre-conditions: </w:t>
      </w:r>
    </w:p>
    <w:p w:rsidR="00202278" w:rsidRDefault="008F1D2A">
      <w:pPr>
        <w:numPr>
          <w:ilvl w:val="1"/>
          <w:numId w:val="8"/>
        </w:numP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Cập nhật được dữ liệu đã nhập đồng thời cập nhật dữ liệu mới vào bảng.</w:t>
      </w:r>
    </w:p>
    <w:p w:rsidR="00202278" w:rsidRDefault="008F1D2A">
      <w:pPr>
        <w:numPr>
          <w:ilvl w:val="1"/>
          <w:numId w:val="8"/>
        </w:numPr>
        <w:spacing w:after="20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Cập nhật nhưng thay đổi dữ liệu thiếu sẽ in ra thông báo cho người dùng</w:t>
      </w:r>
    </w:p>
    <w:tbl>
      <w:tblPr>
        <w:tblStyle w:val="Style174"/>
        <w:tblW w:w="9355" w:type="dxa"/>
        <w:jc w:val="cente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715"/>
        <w:gridCol w:w="2250"/>
        <w:gridCol w:w="2700"/>
        <w:gridCol w:w="2340"/>
        <w:gridCol w:w="1350"/>
      </w:tblGrid>
      <w:tr w:rsidR="00202278">
        <w:trPr>
          <w:trHeight w:val="422"/>
          <w:jc w:val="center"/>
        </w:trPr>
        <w:tc>
          <w:tcPr>
            <w:tcW w:w="715" w:type="dxa"/>
            <w:vAlign w:val="center"/>
          </w:tcPr>
          <w:p w:rsidR="00202278" w:rsidRDefault="008F1D2A">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STT</w:t>
            </w:r>
          </w:p>
        </w:tc>
        <w:tc>
          <w:tcPr>
            <w:tcW w:w="225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Mô tả</w:t>
            </w:r>
          </w:p>
        </w:tc>
        <w:tc>
          <w:tcPr>
            <w:tcW w:w="270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Kết quả mong đợi</w:t>
            </w:r>
          </w:p>
        </w:tc>
        <w:tc>
          <w:tcPr>
            <w:tcW w:w="234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Kết quả thực tế</w:t>
            </w:r>
          </w:p>
        </w:tc>
        <w:tc>
          <w:tcPr>
            <w:tcW w:w="135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Pass/Fail</w:t>
            </w:r>
          </w:p>
        </w:tc>
      </w:tr>
      <w:tr w:rsidR="00202278">
        <w:trPr>
          <w:trHeight w:val="1772"/>
          <w:jc w:val="center"/>
        </w:trPr>
        <w:tc>
          <w:tcPr>
            <w:tcW w:w="715"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1</w:t>
            </w:r>
          </w:p>
        </w:tc>
        <w:tc>
          <w:tcPr>
            <w:tcW w:w="2250" w:type="dxa"/>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Cập nhật sửa dữ liệu thông tin đơn hàng nhưng thiếu thông tin 1 trong các trường</w:t>
            </w:r>
          </w:p>
        </w:tc>
        <w:tc>
          <w:tcPr>
            <w:tcW w:w="2700" w:type="dxa"/>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Cập nhật thất bại  thông tin đơn hàng</w:t>
            </w:r>
          </w:p>
        </w:tc>
        <w:tc>
          <w:tcPr>
            <w:tcW w:w="2340" w:type="dxa"/>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Thông báo vui lòng điền vào trường này</w:t>
            </w:r>
          </w:p>
        </w:tc>
        <w:tc>
          <w:tcPr>
            <w:tcW w:w="1350" w:type="dxa"/>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w:t>
            </w:r>
          </w:p>
        </w:tc>
      </w:tr>
      <w:tr w:rsidR="00202278">
        <w:trPr>
          <w:trHeight w:val="1421"/>
          <w:jc w:val="center"/>
        </w:trPr>
        <w:tc>
          <w:tcPr>
            <w:tcW w:w="715"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2250" w:type="dxa"/>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Cập nhật đầy đủ thông tin dữ liệu đơn hàng</w:t>
            </w:r>
          </w:p>
        </w:tc>
        <w:tc>
          <w:tcPr>
            <w:tcW w:w="2700" w:type="dxa"/>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Hiển thị hiện thông báo “cập nhật thành công”</w:t>
            </w:r>
          </w:p>
        </w:tc>
        <w:tc>
          <w:tcPr>
            <w:tcW w:w="2340" w:type="dxa"/>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Hiển thị chi tiết thông tin đơn hàng đã sửa thành công</w:t>
            </w:r>
          </w:p>
        </w:tc>
        <w:tc>
          <w:tcPr>
            <w:tcW w:w="1350" w:type="dxa"/>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w:t>
            </w:r>
          </w:p>
        </w:tc>
      </w:tr>
      <w:tr w:rsidR="00202278">
        <w:trPr>
          <w:trHeight w:val="1421"/>
          <w:jc w:val="center"/>
        </w:trPr>
        <w:tc>
          <w:tcPr>
            <w:tcW w:w="715"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2250" w:type="dxa"/>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Cập nhật khi điền không đúng định dạng</w:t>
            </w:r>
          </w:p>
        </w:tc>
        <w:tc>
          <w:tcPr>
            <w:tcW w:w="2700" w:type="dxa"/>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Xuất hiện thông báo người dùng điền không đúng kiểu định dạng thông tin </w:t>
            </w:r>
          </w:p>
        </w:tc>
        <w:tc>
          <w:tcPr>
            <w:tcW w:w="2340" w:type="dxa"/>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Tự nhận định bắt buộc đúng kiểu định dạng(số hoặc chữ)</w:t>
            </w:r>
          </w:p>
        </w:tc>
        <w:tc>
          <w:tcPr>
            <w:tcW w:w="1350" w:type="dxa"/>
          </w:tcPr>
          <w:p w:rsidR="00202278" w:rsidRDefault="00202278">
            <w:pPr>
              <w:keepNext/>
              <w:spacing w:line="360" w:lineRule="auto"/>
              <w:rPr>
                <w:rFonts w:ascii="Times New Roman" w:eastAsia="Times New Roman" w:hAnsi="Times New Roman" w:cs="Times New Roman"/>
                <w:color w:val="000000"/>
                <w:sz w:val="28"/>
                <w:szCs w:val="28"/>
              </w:rPr>
            </w:pPr>
          </w:p>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w:t>
            </w:r>
          </w:p>
        </w:tc>
      </w:tr>
    </w:tbl>
    <w:p w:rsidR="00202278" w:rsidRDefault="008F1D2A">
      <w:pPr>
        <w:pStyle w:val="Heading3"/>
        <w:rPr>
          <w:rFonts w:ascii="Times New Roman" w:hAnsi="Times New Roman" w:cs="Times New Roman"/>
        </w:rPr>
      </w:pPr>
      <w:bookmarkStart w:id="77" w:name="_Toc164420824"/>
      <w:r>
        <w:rPr>
          <w:rFonts w:ascii="Times New Roman" w:hAnsi="Times New Roman" w:cs="Times New Roman"/>
        </w:rPr>
        <w:t>3.2.11 Kiểm thử xóa đơn hàng</w:t>
      </w:r>
      <w:bookmarkEnd w:id="77"/>
    </w:p>
    <w:p w:rsidR="00202278" w:rsidRDefault="008F1D2A">
      <w:pPr>
        <w:numPr>
          <w:ilvl w:val="0"/>
          <w:numId w:val="8"/>
        </w:numPr>
        <w:spacing w:line="360" w:lineRule="auto"/>
        <w:ind w:left="1620"/>
        <w:rPr>
          <w:rFonts w:ascii="Times New Roman" w:hAnsi="Times New Roman" w:cs="Times New Roman"/>
          <w:color w:val="000000"/>
          <w:sz w:val="28"/>
          <w:szCs w:val="28"/>
        </w:rPr>
      </w:pPr>
      <w:r>
        <w:rPr>
          <w:rFonts w:ascii="Times New Roman" w:hAnsi="Times New Roman" w:cs="Times New Roman"/>
          <w:color w:val="000000"/>
          <w:sz w:val="28"/>
          <w:szCs w:val="28"/>
        </w:rPr>
        <w:t xml:space="preserve">Giả định: người dùng đã truy cập vào hệ thống. </w:t>
      </w:r>
    </w:p>
    <w:p w:rsidR="00202278" w:rsidRDefault="008F1D2A">
      <w:pPr>
        <w:numPr>
          <w:ilvl w:val="0"/>
          <w:numId w:val="8"/>
        </w:numPr>
        <w:spacing w:line="360" w:lineRule="auto"/>
        <w:ind w:left="1620"/>
        <w:rPr>
          <w:rFonts w:ascii="Times New Roman" w:hAnsi="Times New Roman" w:cs="Times New Roman"/>
          <w:color w:val="000000"/>
          <w:sz w:val="28"/>
          <w:szCs w:val="28"/>
        </w:rPr>
      </w:pPr>
      <w:r>
        <w:rPr>
          <w:rFonts w:ascii="Times New Roman" w:hAnsi="Times New Roman" w:cs="Times New Roman"/>
          <w:color w:val="000000"/>
          <w:sz w:val="28"/>
          <w:szCs w:val="28"/>
        </w:rPr>
        <w:t>Mục đích: kiểm thử chức năng xóa thông tin đơn hàng.</w:t>
      </w:r>
    </w:p>
    <w:p w:rsidR="00202278" w:rsidRDefault="008F1D2A">
      <w:pPr>
        <w:numPr>
          <w:ilvl w:val="0"/>
          <w:numId w:val="8"/>
        </w:numPr>
        <w:spacing w:after="200" w:line="360" w:lineRule="auto"/>
        <w:ind w:left="1620"/>
        <w:rPr>
          <w:rFonts w:ascii="Times New Roman" w:hAnsi="Times New Roman" w:cs="Times New Roman"/>
          <w:color w:val="000000"/>
          <w:sz w:val="28"/>
          <w:szCs w:val="28"/>
        </w:rPr>
      </w:pPr>
      <w:r>
        <w:rPr>
          <w:rFonts w:ascii="Times New Roman" w:hAnsi="Times New Roman" w:cs="Times New Roman"/>
          <w:color w:val="000000"/>
          <w:sz w:val="28"/>
          <w:szCs w:val="28"/>
        </w:rPr>
        <w:t>Pre-conditions: xóa toàn bộ thông tin đơn hàng thành công.</w:t>
      </w:r>
    </w:p>
    <w:tbl>
      <w:tblPr>
        <w:tblStyle w:val="Style175"/>
        <w:tblW w:w="9355" w:type="dxa"/>
        <w:jc w:val="cente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715"/>
        <w:gridCol w:w="2250"/>
        <w:gridCol w:w="2700"/>
        <w:gridCol w:w="2340"/>
        <w:gridCol w:w="1350"/>
      </w:tblGrid>
      <w:tr w:rsidR="00202278">
        <w:trPr>
          <w:trHeight w:val="422"/>
          <w:jc w:val="center"/>
        </w:trPr>
        <w:tc>
          <w:tcPr>
            <w:tcW w:w="715" w:type="dxa"/>
            <w:vAlign w:val="center"/>
          </w:tcPr>
          <w:p w:rsidR="00202278" w:rsidRDefault="008F1D2A">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STT</w:t>
            </w:r>
          </w:p>
        </w:tc>
        <w:tc>
          <w:tcPr>
            <w:tcW w:w="225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Mô tả</w:t>
            </w:r>
          </w:p>
        </w:tc>
        <w:tc>
          <w:tcPr>
            <w:tcW w:w="270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Kết quả mong đợi</w:t>
            </w:r>
          </w:p>
        </w:tc>
        <w:tc>
          <w:tcPr>
            <w:tcW w:w="234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Kết quả thực tế</w:t>
            </w:r>
          </w:p>
        </w:tc>
        <w:tc>
          <w:tcPr>
            <w:tcW w:w="135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Pass/Fail</w:t>
            </w:r>
          </w:p>
        </w:tc>
      </w:tr>
      <w:tr w:rsidR="00202278">
        <w:trPr>
          <w:trHeight w:val="1772"/>
          <w:jc w:val="center"/>
        </w:trPr>
        <w:tc>
          <w:tcPr>
            <w:tcW w:w="715"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225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Chọn dữ liệu trong danh sách đơn hàng và nhấn nút xóa</w:t>
            </w:r>
          </w:p>
        </w:tc>
        <w:tc>
          <w:tcPr>
            <w:tcW w:w="270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Xuất hiện thông báo “xóa đơn hàng thành công”</w:t>
            </w:r>
          </w:p>
        </w:tc>
        <w:tc>
          <w:tcPr>
            <w:tcW w:w="234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Xóa thành công thông tin đơn hàng bị mất trên danh sách đơn hàng</w:t>
            </w:r>
          </w:p>
        </w:tc>
        <w:tc>
          <w:tcPr>
            <w:tcW w:w="135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w:t>
            </w:r>
          </w:p>
        </w:tc>
      </w:tr>
    </w:tbl>
    <w:p w:rsidR="00202278" w:rsidRDefault="00202278">
      <w:pPr>
        <w:spacing w:line="360" w:lineRule="auto"/>
        <w:rPr>
          <w:rFonts w:ascii="Times New Roman" w:hAnsi="Times New Roman" w:cs="Times New Roman"/>
          <w:color w:val="000000"/>
          <w:sz w:val="28"/>
          <w:szCs w:val="28"/>
        </w:rPr>
      </w:pPr>
    </w:p>
    <w:p w:rsidR="00202278" w:rsidRDefault="008F1D2A">
      <w:pPr>
        <w:pStyle w:val="Heading3"/>
        <w:ind w:left="540"/>
        <w:rPr>
          <w:rFonts w:ascii="Times New Roman" w:hAnsi="Times New Roman" w:cs="Times New Roman"/>
        </w:rPr>
      </w:pPr>
      <w:bookmarkStart w:id="78" w:name="_Toc164420825"/>
      <w:r>
        <w:rPr>
          <w:rFonts w:ascii="Times New Roman" w:hAnsi="Times New Roman" w:cs="Times New Roman"/>
        </w:rPr>
        <w:t>3.2.12 Kiểm thử xóa người dùng</w:t>
      </w:r>
      <w:bookmarkEnd w:id="78"/>
    </w:p>
    <w:p w:rsidR="00202278" w:rsidRDefault="008F1D2A">
      <w:pPr>
        <w:numPr>
          <w:ilvl w:val="0"/>
          <w:numId w:val="8"/>
        </w:numPr>
        <w:spacing w:line="360" w:lineRule="auto"/>
        <w:ind w:left="1620"/>
        <w:rPr>
          <w:rFonts w:ascii="Times New Roman" w:hAnsi="Times New Roman" w:cs="Times New Roman"/>
          <w:color w:val="000000"/>
          <w:sz w:val="28"/>
          <w:szCs w:val="28"/>
        </w:rPr>
      </w:pPr>
      <w:r>
        <w:rPr>
          <w:rFonts w:ascii="Times New Roman" w:hAnsi="Times New Roman" w:cs="Times New Roman"/>
          <w:color w:val="000000"/>
          <w:sz w:val="28"/>
          <w:szCs w:val="28"/>
        </w:rPr>
        <w:t xml:space="preserve">Giả định: người dùng đã truy cập vào hệ thống. </w:t>
      </w:r>
    </w:p>
    <w:p w:rsidR="00202278" w:rsidRDefault="008F1D2A">
      <w:pPr>
        <w:numPr>
          <w:ilvl w:val="0"/>
          <w:numId w:val="8"/>
        </w:numPr>
        <w:spacing w:line="360" w:lineRule="auto"/>
        <w:ind w:left="1620"/>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Mục đích: kiểm thử chức năng xóa thông tin người dùng.</w:t>
      </w:r>
    </w:p>
    <w:p w:rsidR="00202278" w:rsidRDefault="008F1D2A">
      <w:pPr>
        <w:numPr>
          <w:ilvl w:val="0"/>
          <w:numId w:val="8"/>
        </w:numPr>
        <w:spacing w:after="200" w:line="360" w:lineRule="auto"/>
        <w:ind w:left="1620"/>
        <w:rPr>
          <w:rFonts w:ascii="Times New Roman" w:hAnsi="Times New Roman" w:cs="Times New Roman"/>
          <w:color w:val="000000"/>
          <w:sz w:val="28"/>
          <w:szCs w:val="28"/>
        </w:rPr>
      </w:pPr>
      <w:r>
        <w:rPr>
          <w:rFonts w:ascii="Times New Roman" w:hAnsi="Times New Roman" w:cs="Times New Roman"/>
          <w:color w:val="000000"/>
          <w:sz w:val="28"/>
          <w:szCs w:val="28"/>
        </w:rPr>
        <w:t>Pre-conditions: xóa toàn bộ thông tin người dùng thành công.</w:t>
      </w:r>
    </w:p>
    <w:tbl>
      <w:tblPr>
        <w:tblStyle w:val="Style176"/>
        <w:tblW w:w="9355" w:type="dxa"/>
        <w:jc w:val="cente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715"/>
        <w:gridCol w:w="2250"/>
        <w:gridCol w:w="2700"/>
        <w:gridCol w:w="2340"/>
        <w:gridCol w:w="1350"/>
      </w:tblGrid>
      <w:tr w:rsidR="00202278">
        <w:trPr>
          <w:trHeight w:val="422"/>
          <w:jc w:val="center"/>
        </w:trPr>
        <w:tc>
          <w:tcPr>
            <w:tcW w:w="715" w:type="dxa"/>
            <w:vAlign w:val="center"/>
          </w:tcPr>
          <w:p w:rsidR="00202278" w:rsidRDefault="008F1D2A">
            <w:pP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STT</w:t>
            </w:r>
          </w:p>
        </w:tc>
        <w:tc>
          <w:tcPr>
            <w:tcW w:w="225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Mô tả</w:t>
            </w:r>
          </w:p>
        </w:tc>
        <w:tc>
          <w:tcPr>
            <w:tcW w:w="270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Kết quả mong đợi</w:t>
            </w:r>
          </w:p>
        </w:tc>
        <w:tc>
          <w:tcPr>
            <w:tcW w:w="234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Kết quả thực tế</w:t>
            </w:r>
          </w:p>
        </w:tc>
        <w:tc>
          <w:tcPr>
            <w:tcW w:w="1350" w:type="dxa"/>
            <w:vAlign w:val="center"/>
          </w:tcPr>
          <w:p w:rsidR="00202278" w:rsidRDefault="008F1D2A">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Pass/Fail</w:t>
            </w:r>
          </w:p>
        </w:tc>
      </w:tr>
      <w:tr w:rsidR="00202278">
        <w:trPr>
          <w:trHeight w:val="1772"/>
          <w:jc w:val="center"/>
        </w:trPr>
        <w:tc>
          <w:tcPr>
            <w:tcW w:w="715" w:type="dxa"/>
            <w:vAlign w:val="center"/>
          </w:tcPr>
          <w:p w:rsidR="00202278" w:rsidRDefault="008F1D2A">
            <w:pP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225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Chọn dữ liệu trong danh sách sản phẩm và nhấn nút xóa</w:t>
            </w:r>
          </w:p>
        </w:tc>
        <w:tc>
          <w:tcPr>
            <w:tcW w:w="270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Xuất hiện thông báo “xóa khách hàng thành công”</w:t>
            </w:r>
          </w:p>
        </w:tc>
        <w:tc>
          <w:tcPr>
            <w:tcW w:w="234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Xóa thành công sản phẩm bị mất trên danh sách khách hàng</w:t>
            </w:r>
          </w:p>
        </w:tc>
        <w:tc>
          <w:tcPr>
            <w:tcW w:w="1350" w:type="dxa"/>
            <w:vAlign w:val="center"/>
          </w:tcPr>
          <w:p w:rsidR="00202278" w:rsidRDefault="008F1D2A">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Pass</w:t>
            </w:r>
          </w:p>
        </w:tc>
      </w:tr>
    </w:tbl>
    <w:p w:rsidR="00202278" w:rsidRDefault="00202278">
      <w:pPr>
        <w:spacing w:line="360" w:lineRule="auto"/>
        <w:rPr>
          <w:rFonts w:ascii="Times New Roman" w:hAnsi="Times New Roman" w:cs="Times New Roman"/>
          <w:color w:val="000000"/>
          <w:sz w:val="28"/>
          <w:szCs w:val="28"/>
        </w:rPr>
      </w:pPr>
    </w:p>
    <w:p w:rsidR="00202278" w:rsidRDefault="00202278">
      <w:pPr>
        <w:rPr>
          <w:rFonts w:ascii="Times New Roman" w:hAnsi="Times New Roman" w:cs="Times New Roman"/>
          <w:sz w:val="28"/>
          <w:szCs w:val="28"/>
        </w:rPr>
      </w:pPr>
    </w:p>
    <w:p w:rsidR="00202278" w:rsidRDefault="00202278">
      <w:pPr>
        <w:tabs>
          <w:tab w:val="left" w:pos="2836"/>
        </w:tabs>
        <w:rPr>
          <w:rFonts w:ascii="Times New Roman" w:hAnsi="Times New Roman" w:cs="Times New Roman"/>
          <w:sz w:val="28"/>
          <w:szCs w:val="28"/>
        </w:rPr>
      </w:pPr>
    </w:p>
    <w:p w:rsidR="00202278" w:rsidRDefault="008F1D2A">
      <w:pPr>
        <w:rPr>
          <w:rFonts w:ascii="Times New Roman" w:hAnsi="Times New Roman" w:cs="Times New Roman"/>
          <w:b/>
          <w:color w:val="000000"/>
          <w:sz w:val="28"/>
          <w:szCs w:val="28"/>
        </w:rPr>
      </w:pPr>
      <w:r>
        <w:rPr>
          <w:rFonts w:ascii="Times New Roman" w:hAnsi="Times New Roman" w:cs="Times New Roman"/>
        </w:rPr>
        <w:br w:type="page"/>
      </w:r>
    </w:p>
    <w:p w:rsidR="00202278" w:rsidRDefault="008F1D2A">
      <w:pPr>
        <w:pStyle w:val="Heading1"/>
        <w:rPr>
          <w:rFonts w:ascii="Times New Roman" w:hAnsi="Times New Roman" w:cs="Times New Roman"/>
        </w:rPr>
      </w:pPr>
      <w:bookmarkStart w:id="79" w:name="_Toc164420826"/>
      <w:r>
        <w:rPr>
          <w:rFonts w:ascii="Times New Roman" w:hAnsi="Times New Roman" w:cs="Times New Roman"/>
        </w:rPr>
        <w:lastRenderedPageBreak/>
        <w:t>TỔNG KẾT VÀ HƯỚNG PHÁT TRIỂN</w:t>
      </w:r>
      <w:bookmarkEnd w:id="79"/>
    </w:p>
    <w:p w:rsidR="00416B97" w:rsidRPr="00416B97" w:rsidRDefault="00416B97" w:rsidP="00416B97"/>
    <w:p w:rsidR="00202278" w:rsidRDefault="008F1D2A">
      <w:pPr>
        <w:rPr>
          <w:rFonts w:ascii="Times New Roman" w:hAnsi="Times New Roman" w:cs="Times New Roman"/>
          <w:b/>
          <w:color w:val="000000"/>
          <w:sz w:val="28"/>
          <w:szCs w:val="28"/>
        </w:rPr>
      </w:pPr>
      <w:bookmarkStart w:id="80" w:name="_heading=h.2iq8gzs" w:colFirst="0" w:colLast="0"/>
      <w:bookmarkEnd w:id="80"/>
      <w:r>
        <w:rPr>
          <w:rFonts w:ascii="Times New Roman" w:hAnsi="Times New Roman" w:cs="Times New Roman"/>
          <w:b/>
          <w:color w:val="000000"/>
          <w:sz w:val="28"/>
          <w:szCs w:val="28"/>
        </w:rPr>
        <w:t>Tổng kết</w:t>
      </w:r>
    </w:p>
    <w:p w:rsidR="00416B97" w:rsidRDefault="00416B97">
      <w:pPr>
        <w:rPr>
          <w:rFonts w:ascii="Times New Roman" w:hAnsi="Times New Roman" w:cs="Times New Roman"/>
          <w:b/>
          <w:color w:val="000000"/>
          <w:sz w:val="28"/>
          <w:szCs w:val="28"/>
        </w:rPr>
      </w:pPr>
    </w:p>
    <w:p w:rsidR="00202278" w:rsidRDefault="008F1D2A">
      <w:pPr>
        <w:tabs>
          <w:tab w:val="left" w:pos="142"/>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Hệ thống xây dựng website giày trực tuyến được xây dựng nhằm mục đích giúp doanh nghiệp vừa và nhỏ có thể: Quản lý, vận hành và thống kê hoạt động kinh doanh các mặt hàng điện tử online. Tạo ra nơi cung cấp các mặt hàng điện tử mới nhất trên thị trường, đồng thời việc tìm kiếm, thanh toán nhanh gọn.</w:t>
      </w:r>
    </w:p>
    <w:p w:rsidR="00202278" w:rsidRDefault="008F1D2A">
      <w:pPr>
        <w:tabs>
          <w:tab w:val="left" w:pos="142"/>
        </w:tabs>
        <w:spacing w:line="360" w:lineRule="auto"/>
        <w:jc w:val="both"/>
        <w:rPr>
          <w:rFonts w:ascii="Times New Roman" w:hAnsi="Times New Roman" w:cs="Times New Roman"/>
          <w:color w:val="000000"/>
          <w:sz w:val="28"/>
          <w:szCs w:val="28"/>
        </w:rPr>
      </w:pPr>
      <w:r>
        <w:rPr>
          <w:rFonts w:ascii="Times New Roman" w:hAnsi="Times New Roman" w:cs="Times New Roman"/>
          <w:b/>
          <w:color w:val="000000"/>
          <w:sz w:val="28"/>
          <w:szCs w:val="28"/>
        </w:rPr>
        <w:t xml:space="preserve">Kết quả đạt được: </w:t>
      </w:r>
    </w:p>
    <w:p w:rsidR="00202278" w:rsidRDefault="008F1D2A">
      <w:pPr>
        <w:tabs>
          <w:tab w:val="left" w:pos="142"/>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Phân tích và thiết kế Database. </w:t>
      </w:r>
    </w:p>
    <w:p w:rsidR="00202278" w:rsidRDefault="008F1D2A">
      <w:pPr>
        <w:tabs>
          <w:tab w:val="left" w:pos="142"/>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Nắm được một ngôn ngữ lập trình. </w:t>
      </w:r>
    </w:p>
    <w:p w:rsidR="00202278" w:rsidRDefault="008F1D2A">
      <w:pPr>
        <w:tabs>
          <w:tab w:val="left" w:pos="142"/>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Xây dựng được cơ sở dữ liệu và giao diện cho chương trình bằng hệ quản trị cơ sở dữ liệu mysql và Java. </w:t>
      </w:r>
    </w:p>
    <w:p w:rsidR="00202278" w:rsidRDefault="008F1D2A">
      <w:pPr>
        <w:tabs>
          <w:tab w:val="left" w:pos="142"/>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Quản lý được số lượng sản phẩm. </w:t>
      </w:r>
    </w:p>
    <w:p w:rsidR="00202278" w:rsidRDefault="008F1D2A">
      <w:pPr>
        <w:tabs>
          <w:tab w:val="left" w:pos="142"/>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Thống kê doanh thu theo khoảng thời gian được chọn một cách nhanh chóng và chính xác. </w:t>
      </w:r>
    </w:p>
    <w:p w:rsidR="00202278" w:rsidRDefault="008F1D2A">
      <w:pPr>
        <w:tabs>
          <w:tab w:val="left" w:pos="142"/>
        </w:tabs>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Ứng dụng biểu đồ vào thống kê: để giao diện dễ nhìn hơn so với các số liệu. </w:t>
      </w:r>
    </w:p>
    <w:p w:rsidR="00202278" w:rsidRDefault="008F1D2A">
      <w:pPr>
        <w:tabs>
          <w:tab w:val="left" w:pos="142"/>
        </w:tabs>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Hạn chế: </w:t>
      </w:r>
    </w:p>
    <w:p w:rsidR="00202278" w:rsidRDefault="008F1D2A">
      <w:pPr>
        <w:numPr>
          <w:ilvl w:val="0"/>
          <w:numId w:val="14"/>
        </w:numPr>
        <w:tabs>
          <w:tab w:val="left" w:pos="142"/>
        </w:tabs>
        <w:spacing w:line="360" w:lineRule="auto"/>
        <w:ind w:left="1080"/>
        <w:jc w:val="both"/>
        <w:rPr>
          <w:rFonts w:ascii="Times New Roman" w:hAnsi="Times New Roman" w:cs="Times New Roman"/>
          <w:color w:val="000000"/>
          <w:sz w:val="28"/>
          <w:szCs w:val="28"/>
        </w:rPr>
      </w:pPr>
      <w:r>
        <w:rPr>
          <w:rFonts w:ascii="Times New Roman" w:hAnsi="Times New Roman" w:cs="Times New Roman"/>
          <w:color w:val="000000"/>
          <w:sz w:val="28"/>
          <w:szCs w:val="28"/>
        </w:rPr>
        <w:t>Chương trình không hoạt động được trong trình trạng không có internet.</w:t>
      </w:r>
    </w:p>
    <w:p w:rsidR="00202278" w:rsidRDefault="008F1D2A">
      <w:pPr>
        <w:numPr>
          <w:ilvl w:val="0"/>
          <w:numId w:val="14"/>
        </w:numPr>
        <w:tabs>
          <w:tab w:val="left" w:pos="142"/>
        </w:tabs>
        <w:spacing w:line="360" w:lineRule="auto"/>
        <w:ind w:left="1080"/>
        <w:jc w:val="both"/>
        <w:rPr>
          <w:rFonts w:ascii="Times New Roman" w:hAnsi="Times New Roman" w:cs="Times New Roman"/>
          <w:color w:val="000000"/>
          <w:sz w:val="28"/>
          <w:szCs w:val="28"/>
        </w:rPr>
      </w:pPr>
      <w:r>
        <w:rPr>
          <w:rFonts w:ascii="Times New Roman" w:hAnsi="Times New Roman" w:cs="Times New Roman"/>
          <w:color w:val="000000"/>
          <w:sz w:val="28"/>
          <w:szCs w:val="28"/>
        </w:rPr>
        <w:t>Thiếu kinh nghiệm trong việc phát triển dự án nên gặp nhiều vấn đề về cách tổ chức dự án và thời gian thực hiện.</w:t>
      </w:r>
    </w:p>
    <w:p w:rsidR="00202278" w:rsidRDefault="008F1D2A">
      <w:pPr>
        <w:rPr>
          <w:rFonts w:ascii="Times New Roman" w:hAnsi="Times New Roman" w:cs="Times New Roman"/>
          <w:b/>
          <w:color w:val="000000"/>
          <w:sz w:val="28"/>
          <w:szCs w:val="28"/>
        </w:rPr>
      </w:pPr>
      <w:bookmarkStart w:id="81" w:name="_heading=h.xvir7l" w:colFirst="0" w:colLast="0"/>
      <w:bookmarkEnd w:id="81"/>
      <w:r>
        <w:rPr>
          <w:rFonts w:ascii="Times New Roman" w:hAnsi="Times New Roman" w:cs="Times New Roman"/>
          <w:b/>
          <w:color w:val="000000"/>
          <w:sz w:val="28"/>
          <w:szCs w:val="28"/>
        </w:rPr>
        <w:t>Hướng phát triển</w:t>
      </w:r>
    </w:p>
    <w:p w:rsidR="00202278" w:rsidRDefault="008F1D2A">
      <w:pPr>
        <w:numPr>
          <w:ilvl w:val="0"/>
          <w:numId w:val="15"/>
        </w:numPr>
        <w:tabs>
          <w:tab w:val="left" w:pos="142"/>
        </w:tabs>
        <w:spacing w:line="360" w:lineRule="auto"/>
        <w:ind w:left="1080"/>
        <w:jc w:val="both"/>
        <w:rPr>
          <w:rFonts w:ascii="Times New Roman" w:hAnsi="Times New Roman" w:cs="Times New Roman"/>
          <w:color w:val="000000"/>
          <w:sz w:val="28"/>
          <w:szCs w:val="28"/>
        </w:rPr>
      </w:pPr>
      <w:r>
        <w:rPr>
          <w:rFonts w:ascii="Times New Roman" w:hAnsi="Times New Roman" w:cs="Times New Roman"/>
          <w:color w:val="000000"/>
          <w:sz w:val="28"/>
          <w:szCs w:val="28"/>
        </w:rPr>
        <w:t>Chỉnh sửa giao diện đẹp mắt, trực quan, tối ưu hóa hiển thị và độ mượt mà của các trang người dùng.</w:t>
      </w:r>
    </w:p>
    <w:p w:rsidR="00202278" w:rsidRDefault="008F1D2A">
      <w:pPr>
        <w:numPr>
          <w:ilvl w:val="0"/>
          <w:numId w:val="15"/>
        </w:numPr>
        <w:tabs>
          <w:tab w:val="left" w:pos="142"/>
        </w:tabs>
        <w:spacing w:line="360" w:lineRule="auto"/>
        <w:ind w:left="1080"/>
        <w:jc w:val="both"/>
        <w:rPr>
          <w:rFonts w:ascii="Times New Roman" w:hAnsi="Times New Roman" w:cs="Times New Roman"/>
          <w:color w:val="000000"/>
          <w:sz w:val="28"/>
          <w:szCs w:val="28"/>
        </w:rPr>
      </w:pPr>
      <w:r>
        <w:rPr>
          <w:rFonts w:ascii="Times New Roman" w:hAnsi="Times New Roman" w:cs="Times New Roman"/>
          <w:color w:val="000000"/>
          <w:sz w:val="28"/>
          <w:szCs w:val="28"/>
        </w:rPr>
        <w:t>Nâng cấp thêm chức năng thanh toán thông qua ngân hàng, ví điện tử.</w:t>
      </w:r>
    </w:p>
    <w:p w:rsidR="00202278" w:rsidRDefault="008F1D2A">
      <w:pPr>
        <w:numPr>
          <w:ilvl w:val="0"/>
          <w:numId w:val="15"/>
        </w:numPr>
        <w:tabs>
          <w:tab w:val="left" w:pos="142"/>
        </w:tabs>
        <w:spacing w:line="360" w:lineRule="auto"/>
        <w:ind w:left="1080"/>
        <w:jc w:val="both"/>
        <w:rPr>
          <w:rFonts w:ascii="Times New Roman" w:hAnsi="Times New Roman" w:cs="Times New Roman"/>
          <w:color w:val="000000"/>
          <w:sz w:val="28"/>
          <w:szCs w:val="28"/>
        </w:rPr>
      </w:pPr>
      <w:r>
        <w:rPr>
          <w:rFonts w:ascii="Times New Roman" w:hAnsi="Times New Roman" w:cs="Times New Roman"/>
          <w:color w:val="000000"/>
          <w:sz w:val="28"/>
          <w:szCs w:val="28"/>
        </w:rPr>
        <w:t>Đăng nhập Website bằng tài khoản Google, Facebook…</w:t>
      </w:r>
    </w:p>
    <w:p w:rsidR="00202278" w:rsidRDefault="008F1D2A">
      <w:pPr>
        <w:numPr>
          <w:ilvl w:val="0"/>
          <w:numId w:val="15"/>
        </w:numPr>
        <w:tabs>
          <w:tab w:val="left" w:pos="142"/>
        </w:tabs>
        <w:spacing w:line="360" w:lineRule="auto"/>
        <w:ind w:left="1080"/>
        <w:jc w:val="both"/>
        <w:rPr>
          <w:rFonts w:ascii="Times New Roman" w:hAnsi="Times New Roman" w:cs="Times New Roman"/>
          <w:color w:val="000000"/>
          <w:sz w:val="28"/>
          <w:szCs w:val="28"/>
        </w:rPr>
      </w:pPr>
      <w:r>
        <w:rPr>
          <w:rFonts w:ascii="Times New Roman" w:hAnsi="Times New Roman" w:cs="Times New Roman"/>
          <w:color w:val="000000"/>
          <w:sz w:val="28"/>
          <w:szCs w:val="28"/>
        </w:rPr>
        <w:t>Xây dựng và hoàn thiện chức năng trao đổi trực tiếp với khách hàng bằng chatbox.</w:t>
      </w:r>
    </w:p>
    <w:p w:rsidR="00202278" w:rsidRDefault="00202278">
      <w:pPr>
        <w:spacing w:line="276" w:lineRule="auto"/>
        <w:jc w:val="both"/>
        <w:rPr>
          <w:rFonts w:ascii="Times New Roman" w:hAnsi="Times New Roman" w:cs="Times New Roman"/>
          <w:color w:val="000000"/>
        </w:rPr>
      </w:pPr>
    </w:p>
    <w:sectPr w:rsidR="00202278">
      <w:footerReference w:type="default" r:id="rId35"/>
      <w:pgSz w:w="12240" w:h="15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4B51" w:rsidRDefault="000E4B51">
      <w:r>
        <w:separator/>
      </w:r>
    </w:p>
  </w:endnote>
  <w:endnote w:type="continuationSeparator" w:id="0">
    <w:p w:rsidR="000E4B51" w:rsidRDefault="000E4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Times New Roman"/>
    <w:panose1 w:val="02020603050405020304"/>
    <w:charset w:val="00"/>
    <w:family w:val="auto"/>
    <w:pitch w:val="default"/>
  </w:font>
  <w:font w:name="Calibri">
    <w:panose1 w:val="020F0502020204030204"/>
    <w:charset w:val="00"/>
    <w:family w:val="swiss"/>
    <w:pitch w:val="variable"/>
    <w:sig w:usb0="E4002EFF" w:usb1="C000247B" w:usb2="00000009" w:usb3="00000000" w:csb0="000001FF" w:csb1="00000000"/>
  </w:font>
  <w:font w:name="DengXian">
    <w:altName w:val="Lucida Sans Unicode"/>
    <w:panose1 w:val="02010600030101010101"/>
    <w:charset w:val="00"/>
    <w:family w:val="auto"/>
    <w:pitch w:val="default"/>
  </w:font>
  <w:font w:name="等线 Ligh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Segoe Print"/>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D2A" w:rsidRDefault="008F1D2A">
    <w:pPr>
      <w:ind w:left="720"/>
      <w:jc w:val="right"/>
      <w:rPr>
        <w:color w:val="000000"/>
      </w:rPr>
    </w:pPr>
  </w:p>
  <w:p w:rsidR="008F1D2A" w:rsidRDefault="008F1D2A">
    <w:pPr>
      <w:ind w:left="720"/>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4B51" w:rsidRDefault="000E4B51">
      <w:r>
        <w:separator/>
      </w:r>
    </w:p>
  </w:footnote>
  <w:footnote w:type="continuationSeparator" w:id="0">
    <w:p w:rsidR="000E4B51" w:rsidRDefault="000E4B5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239341B"/>
    <w:multiLevelType w:val="multilevel"/>
    <w:tmpl w:val="9239341B"/>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B5E306ED"/>
    <w:multiLevelType w:val="multilevel"/>
    <w:tmpl w:val="B5E306ED"/>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 w15:restartNumberingAfterBreak="0">
    <w:nsid w:val="BF205925"/>
    <w:multiLevelType w:val="multilevel"/>
    <w:tmpl w:val="BF205925"/>
    <w:lvl w:ilvl="0">
      <w:start w:val="1"/>
      <w:numFmt w:val="bullet"/>
      <w:pStyle w:val="Noidung"/>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 w15:restartNumberingAfterBreak="0">
    <w:nsid w:val="C8879AEF"/>
    <w:multiLevelType w:val="multilevel"/>
    <w:tmpl w:val="C8879AEF"/>
    <w:lvl w:ilvl="0">
      <w:start w:val="1"/>
      <w:numFmt w:val="bullet"/>
      <w:lvlText w:val="-"/>
      <w:lvlJc w:val="left"/>
      <w:pPr>
        <w:ind w:left="1440" w:hanging="360"/>
      </w:pPr>
      <w:rPr>
        <w:color w:val="000000"/>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CF092B84"/>
    <w:multiLevelType w:val="multilevel"/>
    <w:tmpl w:val="CF092B84"/>
    <w:lvl w:ilvl="0">
      <w:numFmt w:val="bullet"/>
      <w:lvlText w:val="-"/>
      <w:lvlJc w:val="left"/>
      <w:pPr>
        <w:ind w:left="1080" w:hanging="360"/>
      </w:pPr>
      <w:rPr>
        <w:rFonts w:ascii="Times" w:eastAsia="Times" w:hAnsi="Times" w:cs="Times"/>
        <w:i w:val="0"/>
        <w:sz w:val="22"/>
        <w:szCs w:val="22"/>
      </w:rPr>
    </w:lvl>
    <w:lvl w:ilvl="1">
      <w:start w:val="1"/>
      <w:numFmt w:val="bullet"/>
      <w:lvlText w:val="+"/>
      <w:lvlJc w:val="left"/>
      <w:pPr>
        <w:ind w:left="1800" w:hanging="360"/>
      </w:pPr>
      <w:rPr>
        <w:rFonts w:ascii="Courier New" w:eastAsia="Courier New" w:hAnsi="Courier New" w:cs="Courier New"/>
      </w:rPr>
    </w:lvl>
    <w:lvl w:ilvl="2">
      <w:start w:val="1"/>
      <w:numFmt w:val="bullet"/>
      <w:pStyle w:val="3"/>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0053208E"/>
    <w:multiLevelType w:val="multilevel"/>
    <w:tmpl w:val="0053208E"/>
    <w:lvl w:ilvl="0">
      <w:start w:val="1"/>
      <w:numFmt w:val="bullet"/>
      <w:lvlText w:val="❖"/>
      <w:lvlJc w:val="left"/>
      <w:pPr>
        <w:ind w:left="1287" w:hanging="360"/>
      </w:pPr>
      <w:rPr>
        <w:rFonts w:ascii="Noto Sans Symbols" w:eastAsia="Noto Sans Symbols" w:hAnsi="Noto Sans Symbols" w:cs="Noto Sans Symbols"/>
      </w:rPr>
    </w:lvl>
    <w:lvl w:ilvl="1">
      <w:start w:val="1"/>
      <w:numFmt w:val="bullet"/>
      <w:pStyle w:val="Bodytext041"/>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6" w15:restartNumberingAfterBreak="0">
    <w:nsid w:val="015D7A2B"/>
    <w:multiLevelType w:val="multilevel"/>
    <w:tmpl w:val="015D7A2B"/>
    <w:lvl w:ilvl="0">
      <w:start w:val="1"/>
      <w:numFmt w:val="decimal"/>
      <w:lvlText w:val="%1."/>
      <w:lvlJc w:val="left"/>
      <w:pPr>
        <w:tabs>
          <w:tab w:val="left" w:pos="720"/>
        </w:tabs>
        <w:ind w:left="72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decimal"/>
      <w:lvlText w:val="(%5)"/>
      <w:lvlJc w:val="left"/>
      <w:pPr>
        <w:tabs>
          <w:tab w:val="left" w:pos="11955"/>
        </w:tabs>
        <w:ind w:left="11955" w:hanging="3675"/>
      </w:pPr>
      <w:rPr>
        <w:rFonts w:hint="default"/>
      </w:rPr>
    </w:lvl>
    <w:lvl w:ilvl="5">
      <w:start w:val="1"/>
      <w:numFmt w:val="lowerLetter"/>
      <w:lvlText w:val="%6)"/>
      <w:lvlJc w:val="left"/>
      <w:pPr>
        <w:tabs>
          <w:tab w:val="left" w:pos="4500"/>
        </w:tabs>
        <w:ind w:left="4500" w:hanging="360"/>
      </w:pPr>
      <w:rPr>
        <w:rFonts w:hint="default"/>
      </w:r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7" w15:restartNumberingAfterBreak="0">
    <w:nsid w:val="0248C179"/>
    <w:multiLevelType w:val="multilevel"/>
    <w:tmpl w:val="0248C179"/>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03D62ECE"/>
    <w:multiLevelType w:val="multilevel"/>
    <w:tmpl w:val="03D62ECE"/>
    <w:lvl w:ilvl="0">
      <w:start w:val="2"/>
      <w:numFmt w:val="decimal"/>
      <w:lvlText w:val="%1"/>
      <w:lvlJc w:val="left"/>
      <w:pPr>
        <w:ind w:left="375" w:hanging="375"/>
      </w:pPr>
      <w:rPr>
        <w:b/>
      </w:rPr>
    </w:lvl>
    <w:lvl w:ilvl="1">
      <w:start w:val="1"/>
      <w:numFmt w:val="decimal"/>
      <w:lvlText w:val="%1.%2"/>
      <w:lvlJc w:val="left"/>
      <w:pPr>
        <w:ind w:left="375" w:hanging="375"/>
      </w:pPr>
      <w:rPr>
        <w:b/>
      </w:rPr>
    </w:lvl>
    <w:lvl w:ilvl="2">
      <w:start w:val="1"/>
      <w:numFmt w:val="decimal"/>
      <w:lvlText w:val="%1.%2.%3"/>
      <w:lvlJc w:val="left"/>
      <w:pPr>
        <w:ind w:left="720" w:hanging="720"/>
      </w:pPr>
      <w:rPr>
        <w:b/>
      </w:rPr>
    </w:lvl>
    <w:lvl w:ilvl="3">
      <w:start w:val="1"/>
      <w:numFmt w:val="decimal"/>
      <w:lvlText w:val="%1.%2.%3.%4"/>
      <w:lvlJc w:val="left"/>
      <w:pPr>
        <w:ind w:left="1080" w:hanging="1080"/>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2160" w:hanging="2160"/>
      </w:pPr>
      <w:rPr>
        <w:b/>
      </w:rPr>
    </w:lvl>
  </w:abstractNum>
  <w:abstractNum w:abstractNumId="9" w15:restartNumberingAfterBreak="0">
    <w:nsid w:val="25B654F3"/>
    <w:multiLevelType w:val="multilevel"/>
    <w:tmpl w:val="25B654F3"/>
    <w:lvl w:ilvl="0">
      <w:numFmt w:val="bullet"/>
      <w:lvlText w:val="-"/>
      <w:lvlJc w:val="left"/>
      <w:pPr>
        <w:ind w:left="1800" w:hanging="360"/>
      </w:pPr>
      <w:rPr>
        <w:rFonts w:ascii="Times" w:eastAsia="Times" w:hAnsi="Times" w:cs="Times"/>
        <w:i w:val="0"/>
        <w:sz w:val="22"/>
        <w:szCs w:val="22"/>
      </w:rPr>
    </w:lvl>
    <w:lvl w:ilvl="1">
      <w:start w:val="1"/>
      <w:numFmt w:val="bullet"/>
      <w:lvlText w:val="+"/>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 w15:restartNumberingAfterBreak="0">
    <w:nsid w:val="2A8F537B"/>
    <w:multiLevelType w:val="multilevel"/>
    <w:tmpl w:val="2A8F537B"/>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D4DC07F"/>
    <w:multiLevelType w:val="multilevel"/>
    <w:tmpl w:val="4D4DC07F"/>
    <w:lvl w:ilvl="0">
      <w:start w:val="1"/>
      <w:numFmt w:val="bullet"/>
      <w:lvlText w:val="-"/>
      <w:lvlJc w:val="left"/>
      <w:pPr>
        <w:ind w:left="1440" w:hanging="360"/>
      </w:pPr>
      <w:rPr>
        <w:color w:val="000000"/>
      </w:rPr>
    </w:lvl>
    <w:lvl w:ilvl="1">
      <w:start w:val="1"/>
      <w:numFmt w:val="bullet"/>
      <w:lvlText w:val="+"/>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59ADCABA"/>
    <w:multiLevelType w:val="multilevel"/>
    <w:tmpl w:val="59ADCABA"/>
    <w:lvl w:ilvl="0">
      <w:start w:val="1"/>
      <w:numFmt w:val="bullet"/>
      <w:pStyle w:val="mc"/>
      <w:lvlText w:val="-"/>
      <w:lvlJc w:val="left"/>
      <w:pPr>
        <w:ind w:left="1440" w:hanging="360"/>
      </w:pPr>
      <w:rPr>
        <w:color w:val="000000"/>
      </w:rPr>
    </w:lvl>
    <w:lvl w:ilvl="1">
      <w:start w:val="1"/>
      <w:numFmt w:val="bullet"/>
      <w:lvlText w:val="+"/>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5A241D34"/>
    <w:multiLevelType w:val="multilevel"/>
    <w:tmpl w:val="5A241D3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4" w15:restartNumberingAfterBreak="0">
    <w:nsid w:val="72183CF9"/>
    <w:multiLevelType w:val="multilevel"/>
    <w:tmpl w:val="72183CF9"/>
    <w:lvl w:ilvl="0">
      <w:start w:val="2"/>
      <w:numFmt w:val="decimal"/>
      <w:lvlText w:val="%1"/>
      <w:lvlJc w:val="left"/>
      <w:pPr>
        <w:ind w:left="375" w:hanging="375"/>
      </w:pPr>
      <w:rPr>
        <w:b/>
      </w:rPr>
    </w:lvl>
    <w:lvl w:ilvl="1">
      <w:start w:val="5"/>
      <w:numFmt w:val="decimal"/>
      <w:lvlText w:val="%1.%2"/>
      <w:lvlJc w:val="left"/>
      <w:pPr>
        <w:ind w:left="375" w:hanging="375"/>
      </w:pPr>
      <w:rPr>
        <w:b/>
      </w:rPr>
    </w:lvl>
    <w:lvl w:ilvl="2">
      <w:start w:val="1"/>
      <w:numFmt w:val="decimal"/>
      <w:lvlText w:val="%1.%2.%3"/>
      <w:lvlJc w:val="left"/>
      <w:pPr>
        <w:ind w:left="720" w:hanging="720"/>
      </w:pPr>
      <w:rPr>
        <w:b/>
      </w:rPr>
    </w:lvl>
    <w:lvl w:ilvl="3">
      <w:start w:val="1"/>
      <w:numFmt w:val="decimal"/>
      <w:lvlText w:val="%1.%2.%3.%4"/>
      <w:lvlJc w:val="left"/>
      <w:pPr>
        <w:ind w:left="1080" w:hanging="1080"/>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2160" w:hanging="2160"/>
      </w:pPr>
      <w:rPr>
        <w:b/>
      </w:rPr>
    </w:lvl>
  </w:abstractNum>
  <w:num w:numId="1">
    <w:abstractNumId w:val="5"/>
  </w:num>
  <w:num w:numId="2">
    <w:abstractNumId w:val="4"/>
  </w:num>
  <w:num w:numId="3">
    <w:abstractNumId w:val="12"/>
  </w:num>
  <w:num w:numId="4">
    <w:abstractNumId w:val="2"/>
  </w:num>
  <w:num w:numId="5">
    <w:abstractNumId w:val="6"/>
  </w:num>
  <w:num w:numId="6">
    <w:abstractNumId w:val="1"/>
  </w:num>
  <w:num w:numId="7">
    <w:abstractNumId w:val="8"/>
  </w:num>
  <w:num w:numId="8">
    <w:abstractNumId w:val="9"/>
  </w:num>
  <w:num w:numId="9">
    <w:abstractNumId w:val="14"/>
  </w:num>
  <w:num w:numId="10">
    <w:abstractNumId w:val="7"/>
  </w:num>
  <w:num w:numId="11">
    <w:abstractNumId w:val="0"/>
  </w:num>
  <w:num w:numId="12">
    <w:abstractNumId w:val="10"/>
  </w:num>
  <w:num w:numId="13">
    <w:abstractNumId w:val="13"/>
  </w:num>
  <w:num w:numId="14">
    <w:abstractNumId w:val="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278"/>
    <w:rsid w:val="00056B5F"/>
    <w:rsid w:val="000E4B51"/>
    <w:rsid w:val="00202278"/>
    <w:rsid w:val="00416B97"/>
    <w:rsid w:val="005C39E9"/>
    <w:rsid w:val="00601128"/>
    <w:rsid w:val="006B6857"/>
    <w:rsid w:val="008F1D2A"/>
    <w:rsid w:val="00A72FC1"/>
    <w:rsid w:val="645863CA"/>
    <w:rsid w:val="7393104B"/>
    <w:rsid w:val="7752357D"/>
    <w:rsid w:val="799F04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17BC7D4"/>
  <w15:docId w15:val="{BF4E23F9-4197-4F5E-879C-CC1354A84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unhideWhenUsed="1" w:qFormat="1"/>
    <w:lsdException w:name="toc 2" w:uiPriority="39" w:unhideWhenUsed="1" w:qFormat="1"/>
    <w:lsdException w:name="toc 3" w:uiPriority="39" w:unhideWhenUsed="1" w:qFormat="1"/>
    <w:lsdException w:name="toc 4" w:uiPriority="39" w:qFormat="1"/>
    <w:lsdException w:name="toc 5" w:uiPriority="39" w:unhideWhenUsed="1" w:qFormat="1"/>
    <w:lsdException w:name="header" w:uiPriority="99" w:unhideWhenUsed="1" w:qFormat="1"/>
    <w:lsdException w:name="footer" w:uiPriority="99" w:unhideWhenUsed="1" w:qFormat="1"/>
    <w:lsdException w:name="caption" w:unhideWhenUsed="1" w:qFormat="1"/>
    <w:lsdException w:name="Title" w:qFormat="1"/>
    <w:lsdException w:name="Default Paragraph Font" w:semiHidden="1" w:uiPriority="1" w:unhideWhenUsed="1"/>
    <w:lsdException w:name="Body Text" w:uiPriority="1" w:qFormat="1"/>
    <w:lsdException w:name="Hyperlink" w:uiPriority="99" w:unhideWhenUsed="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qFormat="1"/>
    <w:lsdException w:name="HTML Preformatted" w:semiHidden="1"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semiHidden="1" w:uiPriority="59" w:unhideWhenUsed="1"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8"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uiPriority w:val="9"/>
    <w:qFormat/>
    <w:pPr>
      <w:keepNext/>
      <w:keepLines/>
      <w:spacing w:before="240" w:line="259" w:lineRule="auto"/>
      <w:jc w:val="center"/>
      <w:outlineLvl w:val="0"/>
    </w:pPr>
    <w:rPr>
      <w:rFonts w:eastAsiaTheme="majorEastAsia"/>
      <w:b/>
      <w:bCs/>
      <w:iCs/>
      <w:color w:val="000000" w:themeColor="text1"/>
      <w:sz w:val="28"/>
      <w:szCs w:val="28"/>
    </w:rPr>
  </w:style>
  <w:style w:type="paragraph" w:styleId="Heading2">
    <w:name w:val="heading 2"/>
    <w:next w:val="Normal"/>
    <w:link w:val="Heading2Char"/>
    <w:uiPriority w:val="9"/>
    <w:unhideWhenUsed/>
    <w:qFormat/>
    <w:pPr>
      <w:keepNext/>
      <w:keepLines/>
      <w:spacing w:line="360" w:lineRule="auto"/>
      <w:outlineLvl w:val="1"/>
    </w:pPr>
    <w:rPr>
      <w:rFonts w:eastAsia="Arial"/>
      <w:b/>
      <w:color w:val="000000" w:themeColor="text1"/>
      <w:sz w:val="28"/>
      <w:szCs w:val="28"/>
    </w:rPr>
  </w:style>
  <w:style w:type="paragraph" w:styleId="Heading3">
    <w:name w:val="heading 3"/>
    <w:next w:val="Normal"/>
    <w:link w:val="Heading3Char"/>
    <w:uiPriority w:val="9"/>
    <w:unhideWhenUsed/>
    <w:qFormat/>
    <w:pPr>
      <w:keepNext/>
      <w:keepLines/>
      <w:spacing w:line="360" w:lineRule="auto"/>
      <w:jc w:val="both"/>
      <w:outlineLvl w:val="2"/>
    </w:pPr>
    <w:rPr>
      <w:rFonts w:eastAsia="Arial"/>
      <w:b/>
      <w:color w:val="000000" w:themeColor="text1"/>
      <w:sz w:val="28"/>
      <w:szCs w:val="28"/>
    </w:rPr>
  </w:style>
  <w:style w:type="paragraph" w:styleId="Heading4">
    <w:name w:val="heading 4"/>
    <w:next w:val="Normal"/>
    <w:link w:val="Heading4Char"/>
    <w:uiPriority w:val="9"/>
    <w:unhideWhenUsed/>
    <w:qFormat/>
    <w:pPr>
      <w:keepNext/>
      <w:keepLines/>
      <w:spacing w:before="40"/>
      <w:outlineLvl w:val="3"/>
    </w:pPr>
    <w:rPr>
      <w:rFonts w:eastAsiaTheme="majorEastAsia" w:cstheme="majorBidi"/>
      <w:b/>
      <w:iCs/>
      <w:color w:val="000000" w:themeColor="text1"/>
      <w:sz w:val="28"/>
      <w:szCs w:val="24"/>
    </w:rPr>
  </w:style>
  <w:style w:type="paragraph" w:styleId="Heading5">
    <w:name w:val="heading 5"/>
    <w:next w:val="Normal"/>
    <w:link w:val="Heading5Char"/>
    <w:uiPriority w:val="9"/>
    <w:unhideWhenUsed/>
    <w:qFormat/>
    <w:pPr>
      <w:keepNext/>
      <w:keepLines/>
      <w:spacing w:before="40"/>
      <w:outlineLvl w:val="4"/>
    </w:pPr>
    <w:rPr>
      <w:rFonts w:asciiTheme="majorHAnsi" w:eastAsiaTheme="majorEastAsia" w:hAnsiTheme="majorHAnsi" w:cstheme="majorBidi"/>
      <w:color w:val="2F5496" w:themeColor="accent1" w:themeShade="BF"/>
      <w:sz w:val="24"/>
      <w:szCs w:val="24"/>
    </w:rPr>
  </w:style>
  <w:style w:type="paragraph" w:styleId="Heading6">
    <w:name w:val="heading 6"/>
    <w:next w:val="Normal"/>
    <w:link w:val="Heading6Char"/>
    <w:uiPriority w:val="9"/>
    <w:unhideWhenUsed/>
    <w:qFormat/>
    <w:pPr>
      <w:keepNext/>
      <w:keepLines/>
      <w:spacing w:before="40"/>
      <w:outlineLvl w:val="5"/>
    </w:pPr>
    <w:rPr>
      <w:rFonts w:asciiTheme="majorHAnsi" w:eastAsiaTheme="majorEastAsia" w:hAnsiTheme="majorHAnsi" w:cstheme="majorBidi"/>
      <w:color w:val="1F3864" w:themeColor="accent1" w:themeShade="80"/>
      <w:sz w:val="24"/>
      <w:szCs w:val="24"/>
    </w:rPr>
  </w:style>
  <w:style w:type="paragraph" w:styleId="Heading7">
    <w:name w:val="heading 7"/>
    <w:basedOn w:val="Normal"/>
    <w:next w:val="Normal"/>
    <w:link w:val="Heading7Char"/>
    <w:uiPriority w:val="9"/>
    <w:semiHidden/>
    <w:unhideWhenUsed/>
    <w:qFormat/>
    <w:pPr>
      <w:keepNext/>
      <w:keepLines/>
      <w:spacing w:before="40" w:line="276" w:lineRule="auto"/>
      <w:outlineLvl w:val="6"/>
    </w:pPr>
    <w:rPr>
      <w:rFonts w:asciiTheme="majorHAnsi" w:eastAsiaTheme="majorEastAsia" w:hAnsiTheme="majorHAnsi" w:cstheme="majorBidi"/>
      <w:i/>
      <w:iCs/>
      <w:color w:val="1F3864" w:themeColor="accent1" w:themeShade="80"/>
      <w:sz w:val="22"/>
      <w:szCs w:val="22"/>
    </w:rPr>
  </w:style>
  <w:style w:type="paragraph" w:styleId="Heading8">
    <w:name w:val="heading 8"/>
    <w:basedOn w:val="Normal"/>
    <w:next w:val="Normal"/>
    <w:link w:val="Heading8Char"/>
    <w:uiPriority w:val="9"/>
    <w:semiHidden/>
    <w:unhideWhenUsed/>
    <w:qFormat/>
    <w:pPr>
      <w:keepNext/>
      <w:keepLines/>
      <w:spacing w:before="40" w:line="276" w:lineRule="auto"/>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spacing w:before="40" w:line="276" w:lineRule="auto"/>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lang w:eastAsia="ja-JP"/>
    </w:rPr>
  </w:style>
  <w:style w:type="paragraph" w:styleId="BodyText">
    <w:name w:val="Body Text"/>
    <w:basedOn w:val="Normal"/>
    <w:link w:val="BodyTextChar"/>
    <w:uiPriority w:val="1"/>
    <w:qFormat/>
    <w:pPr>
      <w:widowControl w:val="0"/>
      <w:autoSpaceDE w:val="0"/>
      <w:autoSpaceDN w:val="0"/>
      <w:jc w:val="both"/>
    </w:pPr>
    <w:rPr>
      <w:sz w:val="28"/>
      <w:szCs w:val="25"/>
      <w:lang w:val="vi"/>
    </w:rPr>
  </w:style>
  <w:style w:type="paragraph" w:styleId="Caption">
    <w:name w:val="caption"/>
    <w:basedOn w:val="Normal"/>
    <w:next w:val="Normal"/>
    <w:unhideWhenUsed/>
    <w:qFormat/>
    <w:pPr>
      <w:spacing w:after="200"/>
    </w:pPr>
    <w:rPr>
      <w:rFonts w:eastAsiaTheme="minorHAnsi"/>
      <w:i/>
      <w:iCs/>
      <w:color w:val="44546A" w:themeColor="text2"/>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qFormat/>
    <w:pPr>
      <w:spacing w:before="100" w:beforeAutospacing="1" w:after="100" w:afterAutospacing="1"/>
    </w:pPr>
  </w:style>
  <w:style w:type="character" w:styleId="Strong">
    <w:name w:val="Strong"/>
    <w:basedOn w:val="DefaultParagraphFont"/>
    <w:uiPriority w:val="22"/>
    <w:qFormat/>
    <w:rPr>
      <w:b/>
      <w:bCs/>
    </w:rPr>
  </w:style>
  <w:style w:type="paragraph" w:styleId="Subtitle">
    <w:name w:val="Subtitle"/>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table" w:customStyle="1" w:styleId="TableNormal1">
    <w:name w:val="Table Normal1"/>
    <w:qFormat/>
    <w:tblPr>
      <w:tblCellMar>
        <w:top w:w="0" w:type="dxa"/>
        <w:left w:w="0" w:type="dxa"/>
        <w:bottom w:w="0" w:type="dxa"/>
        <w:right w:w="0" w:type="dxa"/>
      </w:tblCellMar>
    </w:tblPr>
  </w:style>
  <w:style w:type="paragraph" w:styleId="Title">
    <w:name w:val="Title"/>
    <w:next w:val="Normal"/>
    <w:link w:val="TitleChar"/>
    <w:qFormat/>
    <w:pPr>
      <w:widowControl w:val="0"/>
      <w:autoSpaceDE w:val="0"/>
      <w:autoSpaceDN w:val="0"/>
      <w:spacing w:before="121"/>
      <w:ind w:left="888" w:right="1469"/>
      <w:jc w:val="center"/>
    </w:pPr>
    <w:rPr>
      <w:b/>
      <w:bCs/>
      <w:sz w:val="48"/>
      <w:szCs w:val="48"/>
      <w:lang w:val="vi"/>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paragraph" w:styleId="TOC4">
    <w:name w:val="toc 4"/>
    <w:basedOn w:val="Normal"/>
    <w:uiPriority w:val="39"/>
    <w:qFormat/>
    <w:pPr>
      <w:widowControl w:val="0"/>
      <w:autoSpaceDE w:val="0"/>
      <w:autoSpaceDN w:val="0"/>
      <w:spacing w:before="152"/>
      <w:ind w:left="1423" w:hanging="601"/>
    </w:pPr>
    <w:rPr>
      <w:sz w:val="22"/>
      <w:szCs w:val="22"/>
      <w:lang w:val="vi"/>
    </w:rPr>
  </w:style>
  <w:style w:type="paragraph" w:styleId="TOC5">
    <w:name w:val="toc 5"/>
    <w:basedOn w:val="Normal"/>
    <w:next w:val="Normal"/>
    <w:uiPriority w:val="39"/>
    <w:unhideWhenUsed/>
    <w:qFormat/>
    <w:pPr>
      <w:spacing w:after="100"/>
      <w:ind w:left="960"/>
    </w:pPr>
  </w:style>
  <w:style w:type="table" w:customStyle="1" w:styleId="TableNormal2">
    <w:name w:val="Table Normal2"/>
    <w:tblPr>
      <w:tblCellMar>
        <w:top w:w="0" w:type="dxa"/>
        <w:left w:w="0" w:type="dxa"/>
        <w:bottom w:w="0" w:type="dxa"/>
        <w:right w:w="0" w:type="dxa"/>
      </w:tblCellMar>
    </w:tbl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lang w:eastAsia="en-US"/>
    </w:r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lang w:eastAsia="en-US"/>
    </w:rPr>
  </w:style>
  <w:style w:type="character" w:customStyle="1" w:styleId="Heading1Char">
    <w:name w:val="Heading 1 Char"/>
    <w:basedOn w:val="DefaultParagraphFont"/>
    <w:link w:val="Heading1"/>
    <w:uiPriority w:val="9"/>
    <w:qFormat/>
    <w:rPr>
      <w:rFonts w:ascii="Times New Roman" w:eastAsiaTheme="majorEastAsia" w:hAnsi="Times New Roman" w:cs="Times New Roman"/>
      <w:b/>
      <w:bCs/>
      <w:iCs/>
      <w:color w:val="000000" w:themeColor="text1"/>
      <w:sz w:val="28"/>
      <w:szCs w:val="28"/>
      <w:lang w:eastAsia="en-US"/>
    </w:rPr>
  </w:style>
  <w:style w:type="character" w:customStyle="1" w:styleId="Heading2Char">
    <w:name w:val="Heading 2 Char"/>
    <w:basedOn w:val="DefaultParagraphFont"/>
    <w:link w:val="Heading2"/>
    <w:uiPriority w:val="9"/>
    <w:qFormat/>
    <w:rPr>
      <w:rFonts w:ascii="Times New Roman" w:eastAsia="Arial" w:hAnsi="Times New Roman" w:cs="Times New Roman"/>
      <w:b/>
      <w:color w:val="000000" w:themeColor="text1"/>
      <w:sz w:val="28"/>
      <w:szCs w:val="28"/>
      <w:lang w:eastAsia="en-US"/>
    </w:rPr>
  </w:style>
  <w:style w:type="character" w:customStyle="1" w:styleId="Heading3Char">
    <w:name w:val="Heading 3 Char"/>
    <w:basedOn w:val="DefaultParagraphFont"/>
    <w:link w:val="Heading3"/>
    <w:uiPriority w:val="9"/>
    <w:qFormat/>
    <w:rPr>
      <w:rFonts w:ascii="Times New Roman" w:eastAsia="Arial" w:hAnsi="Times New Roman" w:cs="Times New Roman"/>
      <w:b/>
      <w:color w:val="000000" w:themeColor="text1"/>
      <w:sz w:val="28"/>
      <w:szCs w:val="28"/>
      <w:lang w:eastAsia="en-US"/>
    </w:rPr>
  </w:style>
  <w:style w:type="paragraph" w:customStyle="1" w:styleId="TOCHeading1">
    <w:name w:val="TOC Heading1"/>
    <w:basedOn w:val="Heading1"/>
    <w:next w:val="Normal"/>
    <w:uiPriority w:val="39"/>
    <w:unhideWhenUsed/>
    <w:qFormat/>
    <w:pPr>
      <w:outlineLvl w:val="9"/>
    </w:pPr>
  </w:style>
  <w:style w:type="paragraph" w:customStyle="1" w:styleId="muc2">
    <w:name w:val="muc 2"/>
    <w:basedOn w:val="Normal"/>
    <w:link w:val="muc2Char"/>
    <w:qFormat/>
    <w:rPr>
      <w:b/>
    </w:rPr>
  </w:style>
  <w:style w:type="character" w:customStyle="1" w:styleId="muc2Char">
    <w:name w:val="muc 2 Char"/>
    <w:link w:val="muc2"/>
    <w:qFormat/>
    <w:rPr>
      <w:rFonts w:ascii="Times New Roman" w:eastAsia="Times New Roman" w:hAnsi="Times New Roman" w:cs="Times New Roman"/>
      <w:b/>
      <w:sz w:val="24"/>
      <w:szCs w:val="24"/>
      <w:lang w:eastAsia="en-US"/>
    </w:rPr>
  </w:style>
  <w:style w:type="paragraph" w:customStyle="1" w:styleId="Hnh1">
    <w:name w:val="Hình1"/>
    <w:basedOn w:val="Normal"/>
    <w:link w:val="Hnh1Char"/>
    <w:qFormat/>
    <w:rPr>
      <w:rFonts w:cs="Tahoma"/>
      <w:sz w:val="26"/>
      <w:szCs w:val="28"/>
    </w:rPr>
  </w:style>
  <w:style w:type="character" w:customStyle="1" w:styleId="Hnh1Char">
    <w:name w:val="Hình1 Char"/>
    <w:link w:val="Hnh1"/>
    <w:qFormat/>
    <w:rPr>
      <w:rFonts w:ascii="Times New Roman" w:eastAsia="Times New Roman" w:hAnsi="Times New Roman" w:cs="Tahoma"/>
      <w:sz w:val="26"/>
      <w:szCs w:val="28"/>
      <w:lang w:eastAsia="en-US"/>
    </w:rPr>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sz w:val="24"/>
      <w:szCs w:val="24"/>
      <w:lang w:eastAsia="en-US"/>
    </w:rPr>
  </w:style>
  <w:style w:type="paragraph" w:customStyle="1" w:styleId="StyleStyle114pt">
    <w:name w:val="Style Style1 + 14 pt"/>
    <w:basedOn w:val="Normal"/>
    <w:link w:val="StyleStyle114ptChar"/>
    <w:qFormat/>
    <w:pPr>
      <w:jc w:val="center"/>
    </w:pPr>
    <w:rPr>
      <w:sz w:val="28"/>
      <w:szCs w:val="22"/>
    </w:rPr>
  </w:style>
  <w:style w:type="character" w:customStyle="1" w:styleId="StyleStyle114ptChar">
    <w:name w:val="Style Style1 + 14 pt Char"/>
    <w:link w:val="StyleStyle114pt"/>
    <w:qFormat/>
    <w:rPr>
      <w:rFonts w:ascii="Times New Roman" w:eastAsia="Times New Roman" w:hAnsi="Times New Roman" w:cs="Times New Roman"/>
      <w:sz w:val="28"/>
      <w:lang w:eastAsia="en-US"/>
    </w:rPr>
  </w:style>
  <w:style w:type="paragraph" w:customStyle="1" w:styleId="1jpg">
    <w:name w:val="1jpg"/>
    <w:basedOn w:val="Normal"/>
    <w:link w:val="1jpgChar"/>
    <w:qFormat/>
    <w:pPr>
      <w:spacing w:before="60" w:after="60" w:line="288" w:lineRule="auto"/>
      <w:jc w:val="center"/>
    </w:pPr>
    <w:rPr>
      <w:b/>
      <w:i/>
      <w:sz w:val="26"/>
      <w:szCs w:val="26"/>
    </w:rPr>
  </w:style>
  <w:style w:type="character" w:customStyle="1" w:styleId="1jpgChar">
    <w:name w:val="1jpg Char"/>
    <w:link w:val="1jpg"/>
    <w:qFormat/>
    <w:rPr>
      <w:rFonts w:ascii="Times New Roman" w:eastAsia="Times New Roman" w:hAnsi="Times New Roman" w:cs="Times New Roman"/>
      <w:b/>
      <w:i/>
      <w:sz w:val="26"/>
      <w:szCs w:val="26"/>
      <w:lang w:eastAsia="en-US"/>
    </w:rPr>
  </w:style>
  <w:style w:type="paragraph" w:customStyle="1" w:styleId="Bodytext041">
    <w:name w:val="Body text 041"/>
    <w:qFormat/>
    <w:pPr>
      <w:numPr>
        <w:ilvl w:val="1"/>
        <w:numId w:val="1"/>
      </w:numPr>
      <w:tabs>
        <w:tab w:val="left" w:pos="284"/>
      </w:tabs>
      <w:spacing w:before="80" w:line="300" w:lineRule="exact"/>
      <w:jc w:val="both"/>
    </w:pPr>
    <w:rPr>
      <w:sz w:val="26"/>
      <w:szCs w:val="26"/>
    </w:rPr>
  </w:style>
  <w:style w:type="paragraph" w:customStyle="1" w:styleId="Bng1">
    <w:name w:val="Bảng1"/>
    <w:basedOn w:val="TOC1"/>
    <w:link w:val="Bng1Char"/>
    <w:qFormat/>
    <w:pPr>
      <w:tabs>
        <w:tab w:val="right" w:leader="dot" w:pos="9072"/>
        <w:tab w:val="right" w:leader="dot" w:pos="9198"/>
      </w:tabs>
      <w:spacing w:after="0"/>
    </w:pPr>
    <w:rPr>
      <w:b/>
      <w:sz w:val="26"/>
      <w:szCs w:val="26"/>
    </w:rPr>
  </w:style>
  <w:style w:type="character" w:customStyle="1" w:styleId="Bng1Char">
    <w:name w:val="Bảng1 Char"/>
    <w:link w:val="Bng1"/>
    <w:qFormat/>
    <w:rPr>
      <w:rFonts w:ascii="Times New Roman" w:eastAsia="Times New Roman" w:hAnsi="Times New Roman" w:cs="Times New Roman"/>
      <w:b/>
      <w:sz w:val="26"/>
      <w:szCs w:val="26"/>
      <w:lang w:eastAsia="en-US"/>
    </w:rPr>
  </w:style>
  <w:style w:type="paragraph" w:customStyle="1" w:styleId="3">
    <w:name w:val="3"/>
    <w:basedOn w:val="Normal"/>
    <w:qFormat/>
    <w:pPr>
      <w:numPr>
        <w:ilvl w:val="2"/>
        <w:numId w:val="2"/>
      </w:numPr>
      <w:spacing w:before="6" w:after="6"/>
    </w:pPr>
    <w:rPr>
      <w:i/>
      <w:sz w:val="26"/>
      <w:szCs w:val="26"/>
    </w:rPr>
  </w:style>
  <w:style w:type="paragraph" w:customStyle="1" w:styleId="Muclon">
    <w:name w:val="Muclon"/>
    <w:basedOn w:val="Heading3"/>
    <w:qFormat/>
    <w:pPr>
      <w:keepLines w:val="0"/>
      <w:spacing w:line="312" w:lineRule="auto"/>
    </w:pPr>
    <w:rPr>
      <w:rFonts w:eastAsia="Times New Roman" w:cs="Arial"/>
      <w:b w:val="0"/>
      <w:bCs/>
      <w:color w:val="auto"/>
      <w:sz w:val="26"/>
      <w:szCs w:val="26"/>
      <w:lang w:val="vi-VN"/>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Cs/>
      <w:color w:val="000000" w:themeColor="text1"/>
      <w:sz w:val="28"/>
      <w:szCs w:val="24"/>
      <w:lang w:eastAsia="en-US"/>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F5496" w:themeColor="accent1" w:themeShade="BF"/>
      <w:sz w:val="24"/>
      <w:szCs w:val="24"/>
      <w:lang w:eastAsia="en-US"/>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lang w:eastAsia="en-US"/>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eastAsia="en-US"/>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lang w:eastAsia="en-US"/>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8"/>
      <w:szCs w:val="25"/>
      <w:lang w:val="vi" w:eastAsia="en-US"/>
    </w:rPr>
  </w:style>
  <w:style w:type="character" w:customStyle="1" w:styleId="TitleChar">
    <w:name w:val="Title Char"/>
    <w:basedOn w:val="DefaultParagraphFont"/>
    <w:link w:val="Title"/>
    <w:qFormat/>
    <w:rPr>
      <w:rFonts w:ascii="Times New Roman" w:eastAsia="Times New Roman" w:hAnsi="Times New Roman" w:cs="Times New Roman"/>
      <w:b/>
      <w:bCs/>
      <w:sz w:val="48"/>
      <w:szCs w:val="48"/>
      <w:lang w:val="vi" w:eastAsia="en-US"/>
    </w:rPr>
  </w:style>
  <w:style w:type="paragraph" w:customStyle="1" w:styleId="TableParagraph">
    <w:name w:val="Table Paragraph"/>
    <w:basedOn w:val="Normal"/>
    <w:uiPriority w:val="1"/>
    <w:qFormat/>
    <w:pPr>
      <w:widowControl w:val="0"/>
      <w:autoSpaceDE w:val="0"/>
      <w:autoSpaceDN w:val="0"/>
      <w:spacing w:before="111"/>
    </w:pPr>
    <w:rPr>
      <w:sz w:val="22"/>
      <w:szCs w:val="22"/>
      <w:lang w:val="vi"/>
    </w:rPr>
  </w:style>
  <w:style w:type="character" w:customStyle="1" w:styleId="ListParagraphChar">
    <w:name w:val="List Paragraph Char"/>
    <w:link w:val="ListParagraph"/>
    <w:uiPriority w:val="34"/>
    <w:qFormat/>
    <w:locked/>
    <w:rPr>
      <w:rFonts w:ascii="Times New Roman" w:eastAsia="Times New Roman" w:hAnsi="Times New Roman" w:cs="Times New Roman"/>
      <w:sz w:val="24"/>
      <w:szCs w:val="24"/>
      <w:lang w:eastAsia="en-US"/>
    </w:rPr>
  </w:style>
  <w:style w:type="paragraph" w:customStyle="1" w:styleId="7">
    <w:name w:val="7"/>
    <w:basedOn w:val="Normal"/>
    <w:qFormat/>
    <w:pPr>
      <w:tabs>
        <w:tab w:val="left" w:pos="142"/>
        <w:tab w:val="left" w:pos="426"/>
        <w:tab w:val="left" w:pos="567"/>
        <w:tab w:val="left" w:pos="993"/>
        <w:tab w:val="left" w:pos="1134"/>
        <w:tab w:val="left" w:pos="1680"/>
      </w:tabs>
      <w:spacing w:line="312" w:lineRule="auto"/>
      <w:contextualSpacing/>
      <w:jc w:val="center"/>
    </w:pPr>
    <w:rPr>
      <w:rFonts w:eastAsia="Calibri"/>
      <w:b/>
      <w:i/>
      <w:color w:val="000000" w:themeColor="text1"/>
      <w:sz w:val="26"/>
      <w:szCs w:val="26"/>
    </w:rPr>
  </w:style>
  <w:style w:type="character" w:customStyle="1" w:styleId="apple-style-span">
    <w:name w:val="apple-style-span"/>
    <w:basedOn w:val="DefaultParagraphFont"/>
    <w:qFormat/>
  </w:style>
  <w:style w:type="character" w:customStyle="1" w:styleId="UnresolvedMention">
    <w:name w:val="Unresolved Mention"/>
    <w:basedOn w:val="DefaultParagraphFont"/>
    <w:uiPriority w:val="99"/>
    <w:semiHidden/>
    <w:unhideWhenUsed/>
    <w:qFormat/>
    <w:rPr>
      <w:color w:val="605E5C"/>
      <w:shd w:val="clear" w:color="auto" w:fill="E1DFDD"/>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eastAsia="en-US"/>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BalloonTextChar1">
    <w:name w:val="Balloon Text Char1"/>
    <w:basedOn w:val="DefaultParagraphFont"/>
    <w:uiPriority w:val="99"/>
    <w:semiHidden/>
    <w:qFormat/>
    <w:rPr>
      <w:rFonts w:ascii="Segoe UI" w:eastAsia="Times New Roman" w:hAnsi="Segoe UI" w:cs="Segoe UI"/>
      <w:sz w:val="18"/>
      <w:szCs w:val="18"/>
      <w:lang w:eastAsia="en-US"/>
    </w:rPr>
  </w:style>
  <w:style w:type="character" w:customStyle="1" w:styleId="fontstyle31">
    <w:name w:val="fontstyle31"/>
    <w:basedOn w:val="DefaultParagraphFont"/>
    <w:qFormat/>
    <w:rPr>
      <w:rFonts w:ascii="Times New Roman" w:hAnsi="Times New Roman" w:cs="Times New Roman" w:hint="default"/>
      <w:color w:val="000000"/>
      <w:sz w:val="28"/>
      <w:szCs w:val="28"/>
    </w:rPr>
  </w:style>
  <w:style w:type="paragraph" w:customStyle="1" w:styleId="mc">
    <w:name w:val="Đề mục"/>
    <w:basedOn w:val="ListParagraph"/>
    <w:link w:val="mcChar"/>
    <w:qFormat/>
    <w:pPr>
      <w:numPr>
        <w:numId w:val="3"/>
      </w:numPr>
      <w:spacing w:before="120" w:after="120" w:line="259" w:lineRule="auto"/>
    </w:pPr>
    <w:rPr>
      <w:rFonts w:ascii="Tahoma" w:eastAsiaTheme="minorHAnsi" w:hAnsi="Tahoma" w:cs="Tahoma"/>
      <w:b/>
      <w:color w:val="0070C0"/>
      <w:sz w:val="26"/>
      <w:szCs w:val="26"/>
    </w:rPr>
  </w:style>
  <w:style w:type="character" w:customStyle="1" w:styleId="mcChar">
    <w:name w:val="Đề mục Char"/>
    <w:basedOn w:val="DefaultParagraphFont"/>
    <w:link w:val="mc"/>
    <w:qFormat/>
    <w:rPr>
      <w:rFonts w:ascii="Tahoma" w:eastAsiaTheme="minorHAnsi" w:hAnsi="Tahoma" w:cs="Tahoma"/>
      <w:b/>
      <w:color w:val="0070C0"/>
      <w:sz w:val="26"/>
      <w:szCs w:val="26"/>
      <w:lang w:eastAsia="en-US"/>
    </w:rPr>
  </w:style>
  <w:style w:type="paragraph" w:customStyle="1" w:styleId="Noidung">
    <w:name w:val="Noidung"/>
    <w:basedOn w:val="mc"/>
    <w:qFormat/>
    <w:pPr>
      <w:numPr>
        <w:numId w:val="4"/>
      </w:numPr>
      <w:tabs>
        <w:tab w:val="left" w:pos="360"/>
      </w:tabs>
      <w:ind w:left="360" w:hanging="645"/>
      <w:jc w:val="both"/>
    </w:pPr>
    <w:rPr>
      <w:b w:val="0"/>
      <w:color w:val="000000" w:themeColor="text1"/>
      <w:sz w:val="28"/>
    </w:rPr>
  </w:style>
  <w:style w:type="table" w:customStyle="1" w:styleId="TableGrid1">
    <w:name w:val="Table Grid1"/>
    <w:basedOn w:val="TableNormal1"/>
    <w:uiPriority w:val="39"/>
    <w:rPr>
      <w:rFonts w:ascii="Wingdings" w:hAnsi="Wingdings"/>
      <w:sz w:val="4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0" w:type="dxa"/>
        <w:bottom w:w="0" w:type="dxa"/>
        <w:right w:w="0" w:type="dxa"/>
      </w:tblCellMar>
    </w:tblPr>
  </w:style>
  <w:style w:type="table" w:customStyle="1" w:styleId="GridTable4-Accent11">
    <w:name w:val="Grid Table 4 - Accent 11"/>
    <w:basedOn w:val="TableNormal1"/>
    <w:uiPriority w:val="49"/>
    <w:rPr>
      <w:rFonts w:eastAsiaTheme="minorHAnsi"/>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0" w:type="dxa"/>
        <w:bottom w:w="0" w:type="dxa"/>
        <w:right w:w="0"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PlainTable31">
    <w:name w:val="Plain Table 31"/>
    <w:basedOn w:val="TableNormal1"/>
    <w:uiPriority w:val="43"/>
    <w:rPr>
      <w:rFonts w:eastAsiaTheme="minorHAnsi"/>
    </w:rPr>
    <w:tblPr>
      <w:tblCellMar>
        <w:top w:w="0" w:type="dxa"/>
        <w:left w:w="0" w:type="dxa"/>
        <w:bottom w:w="0" w:type="dxa"/>
        <w:right w:w="0"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uiPriority w:val="1"/>
    <w:qFormat/>
    <w:pPr>
      <w:jc w:val="center"/>
    </w:pPr>
    <w:rPr>
      <w:rFonts w:eastAsiaTheme="minorHAnsi"/>
      <w:i/>
      <w:sz w:val="28"/>
      <w:szCs w:val="24"/>
    </w:rPr>
  </w:style>
  <w:style w:type="paragraph" w:customStyle="1" w:styleId="Style1">
    <w:name w:val="Style1"/>
    <w:basedOn w:val="Heading1"/>
    <w:next w:val="Normal"/>
    <w:link w:val="Style1Char"/>
    <w:qFormat/>
    <w:pPr>
      <w:tabs>
        <w:tab w:val="left" w:pos="720"/>
      </w:tabs>
      <w:spacing w:before="360" w:after="120" w:line="276" w:lineRule="auto"/>
      <w:ind w:left="720" w:hanging="720"/>
    </w:pPr>
    <w:rPr>
      <w:b w:val="0"/>
      <w:color w:val="0070C0"/>
      <w:lang w:val="vi"/>
    </w:rPr>
  </w:style>
  <w:style w:type="character" w:customStyle="1" w:styleId="Style1Char">
    <w:name w:val="Style1 Char"/>
    <w:basedOn w:val="Heading1Char"/>
    <w:link w:val="Style1"/>
    <w:rPr>
      <w:rFonts w:ascii="Times New Roman" w:eastAsiaTheme="majorEastAsia" w:hAnsi="Times New Roman" w:cs="Times New Roman"/>
      <w:b w:val="0"/>
      <w:bCs/>
      <w:iCs/>
      <w:color w:val="0070C0"/>
      <w:sz w:val="28"/>
      <w:szCs w:val="28"/>
      <w:lang w:val="vi" w:eastAsia="en-US"/>
    </w:rPr>
  </w:style>
  <w:style w:type="character" w:customStyle="1" w:styleId="fontstyle01">
    <w:name w:val="fontstyle01"/>
    <w:basedOn w:val="DefaultParagraphFont"/>
    <w:rPr>
      <w:rFonts w:ascii="Calibri" w:hAnsi="Calibri" w:cs="Calibri" w:hint="default"/>
      <w:color w:val="000000"/>
      <w:sz w:val="28"/>
      <w:szCs w:val="28"/>
    </w:rPr>
  </w:style>
  <w:style w:type="paragraph" w:styleId="Quote">
    <w:name w:val="Quote"/>
    <w:basedOn w:val="Normal"/>
    <w:link w:val="QuoteChar"/>
    <w:uiPriority w:val="8"/>
    <w:unhideWhenUsed/>
    <w:qFormat/>
    <w:pPr>
      <w:spacing w:before="240" w:line="276" w:lineRule="auto"/>
      <w:contextualSpacing/>
      <w:jc w:val="center"/>
    </w:pPr>
    <w:rPr>
      <w:iCs/>
      <w:sz w:val="18"/>
      <w:szCs w:val="18"/>
    </w:rPr>
  </w:style>
  <w:style w:type="character" w:customStyle="1" w:styleId="QuoteChar">
    <w:name w:val="Quote Char"/>
    <w:basedOn w:val="DefaultParagraphFont"/>
    <w:link w:val="Quote"/>
    <w:uiPriority w:val="8"/>
    <w:rPr>
      <w:iCs/>
      <w:sz w:val="18"/>
      <w:szCs w:val="18"/>
      <w:lang w:eastAsia="en-US"/>
    </w:rPr>
  </w:style>
  <w:style w:type="character" w:customStyle="1" w:styleId="normaltextrun">
    <w:name w:val="normaltextrun"/>
    <w:basedOn w:val="DefaultParagraphFont"/>
  </w:style>
  <w:style w:type="table" w:customStyle="1" w:styleId="Style97">
    <w:name w:val="_Style 97"/>
    <w:basedOn w:val="TableNormal1"/>
    <w:tblPr>
      <w:tblCellMar>
        <w:top w:w="0" w:type="dxa"/>
        <w:left w:w="0" w:type="dxa"/>
        <w:bottom w:w="0" w:type="dxa"/>
        <w:right w:w="115" w:type="dxa"/>
      </w:tblCellMar>
    </w:tblPr>
  </w:style>
  <w:style w:type="table" w:customStyle="1" w:styleId="Style98">
    <w:name w:val="_Style 98"/>
    <w:basedOn w:val="TableNormal1"/>
    <w:tblPr>
      <w:tblCellMar>
        <w:top w:w="0" w:type="dxa"/>
        <w:left w:w="115" w:type="dxa"/>
        <w:bottom w:w="0" w:type="dxa"/>
        <w:right w:w="115" w:type="dxa"/>
      </w:tblCellMar>
    </w:tblPr>
  </w:style>
  <w:style w:type="table" w:customStyle="1" w:styleId="Style99">
    <w:name w:val="_Style 99"/>
    <w:basedOn w:val="TableNormal1"/>
    <w:tblPr>
      <w:tblCellMar>
        <w:top w:w="0" w:type="dxa"/>
        <w:left w:w="115" w:type="dxa"/>
        <w:bottom w:w="0" w:type="dxa"/>
        <w:right w:w="115" w:type="dxa"/>
      </w:tblCellMar>
    </w:tblPr>
  </w:style>
  <w:style w:type="table" w:customStyle="1" w:styleId="Style100">
    <w:name w:val="_Style 100"/>
    <w:basedOn w:val="TableNormal1"/>
    <w:tblPr>
      <w:tblCellMar>
        <w:top w:w="0" w:type="dxa"/>
        <w:left w:w="115" w:type="dxa"/>
        <w:bottom w:w="0" w:type="dxa"/>
        <w:right w:w="115" w:type="dxa"/>
      </w:tblCellMar>
    </w:tblPr>
  </w:style>
  <w:style w:type="table" w:customStyle="1" w:styleId="Style101">
    <w:name w:val="_Style 101"/>
    <w:basedOn w:val="TableNormal1"/>
    <w:rPr>
      <w:rFonts w:ascii="Noto Sans Symbols" w:eastAsia="Noto Sans Symbols" w:hAnsi="Noto Sans Symbols" w:cs="Noto Sans Symbols"/>
      <w:sz w:val="40"/>
      <w:szCs w:val="40"/>
    </w:rPr>
    <w:tblPr>
      <w:tblCellMar>
        <w:top w:w="0" w:type="dxa"/>
        <w:left w:w="0" w:type="dxa"/>
        <w:bottom w:w="0" w:type="dxa"/>
        <w:right w:w="0" w:type="dxa"/>
      </w:tblCellMar>
    </w:tblPr>
  </w:style>
  <w:style w:type="table" w:customStyle="1" w:styleId="Style102">
    <w:name w:val="_Style 102"/>
    <w:basedOn w:val="TableNormal1"/>
    <w:rPr>
      <w:rFonts w:ascii="Noto Sans Symbols" w:eastAsia="Noto Sans Symbols" w:hAnsi="Noto Sans Symbols" w:cs="Noto Sans Symbols"/>
      <w:sz w:val="40"/>
      <w:szCs w:val="40"/>
    </w:rPr>
    <w:tblPr>
      <w:tblCellMar>
        <w:top w:w="0" w:type="dxa"/>
        <w:left w:w="0" w:type="dxa"/>
        <w:bottom w:w="0" w:type="dxa"/>
        <w:right w:w="0" w:type="dxa"/>
      </w:tblCellMar>
    </w:tblPr>
  </w:style>
  <w:style w:type="table" w:customStyle="1" w:styleId="Style103">
    <w:name w:val="_Style 103"/>
    <w:basedOn w:val="TableNormal1"/>
    <w:tblPr>
      <w:tblCellMar>
        <w:top w:w="0" w:type="dxa"/>
        <w:left w:w="115" w:type="dxa"/>
        <w:bottom w:w="0" w:type="dxa"/>
        <w:right w:w="115" w:type="dxa"/>
      </w:tblCellMar>
    </w:tblPr>
  </w:style>
  <w:style w:type="table" w:customStyle="1" w:styleId="Style104">
    <w:name w:val="_Style 104"/>
    <w:basedOn w:val="TableNormal1"/>
    <w:tblPr>
      <w:tblCellMar>
        <w:top w:w="0" w:type="dxa"/>
        <w:left w:w="115" w:type="dxa"/>
        <w:bottom w:w="0" w:type="dxa"/>
        <w:right w:w="115" w:type="dxa"/>
      </w:tblCellMar>
    </w:tblPr>
  </w:style>
  <w:style w:type="table" w:customStyle="1" w:styleId="Style105">
    <w:name w:val="_Style 105"/>
    <w:basedOn w:val="TableNormal1"/>
    <w:tblPr>
      <w:tblCellMar>
        <w:top w:w="0" w:type="dxa"/>
        <w:left w:w="115" w:type="dxa"/>
        <w:bottom w:w="0" w:type="dxa"/>
        <w:right w:w="115" w:type="dxa"/>
      </w:tblCellMar>
    </w:tblPr>
  </w:style>
  <w:style w:type="table" w:customStyle="1" w:styleId="Style106">
    <w:name w:val="_Style 106"/>
    <w:basedOn w:val="TableNormal1"/>
    <w:tblPr>
      <w:tblCellMar>
        <w:top w:w="0" w:type="dxa"/>
        <w:left w:w="115" w:type="dxa"/>
        <w:bottom w:w="0" w:type="dxa"/>
        <w:right w:w="115" w:type="dxa"/>
      </w:tblCellMar>
    </w:tblPr>
  </w:style>
  <w:style w:type="table" w:customStyle="1" w:styleId="Style107">
    <w:name w:val="_Style 107"/>
    <w:basedOn w:val="TableNormal1"/>
    <w:tblPr>
      <w:tblCellMar>
        <w:top w:w="0" w:type="dxa"/>
        <w:left w:w="115" w:type="dxa"/>
        <w:bottom w:w="0" w:type="dxa"/>
        <w:right w:w="115" w:type="dxa"/>
      </w:tblCellMar>
    </w:tblPr>
  </w:style>
  <w:style w:type="table" w:customStyle="1" w:styleId="Style108">
    <w:name w:val="_Style 108"/>
    <w:basedOn w:val="TableNormal1"/>
    <w:tblPr>
      <w:tblCellMar>
        <w:top w:w="0" w:type="dxa"/>
        <w:left w:w="115" w:type="dxa"/>
        <w:bottom w:w="0" w:type="dxa"/>
        <w:right w:w="115" w:type="dxa"/>
      </w:tblCellMar>
    </w:tblPr>
  </w:style>
  <w:style w:type="table" w:customStyle="1" w:styleId="Style109">
    <w:name w:val="_Style 109"/>
    <w:basedOn w:val="TableNormal1"/>
    <w:tblPr>
      <w:tblCellMar>
        <w:top w:w="0" w:type="dxa"/>
        <w:left w:w="115" w:type="dxa"/>
        <w:bottom w:w="0" w:type="dxa"/>
        <w:right w:w="115" w:type="dxa"/>
      </w:tblCellMar>
    </w:tblPr>
  </w:style>
  <w:style w:type="table" w:customStyle="1" w:styleId="Style110">
    <w:name w:val="_Style 110"/>
    <w:basedOn w:val="TableNormal1"/>
    <w:tblPr>
      <w:tblCellMar>
        <w:top w:w="0" w:type="dxa"/>
        <w:left w:w="115" w:type="dxa"/>
        <w:bottom w:w="0" w:type="dxa"/>
        <w:right w:w="115" w:type="dxa"/>
      </w:tblCellMar>
    </w:tblPr>
  </w:style>
  <w:style w:type="table" w:customStyle="1" w:styleId="Style111">
    <w:name w:val="_Style 111"/>
    <w:basedOn w:val="TableNormal1"/>
    <w:tblPr>
      <w:tblCellMar>
        <w:top w:w="0" w:type="dxa"/>
        <w:left w:w="115" w:type="dxa"/>
        <w:bottom w:w="0" w:type="dxa"/>
        <w:right w:w="115" w:type="dxa"/>
      </w:tblCellMar>
    </w:tblPr>
  </w:style>
  <w:style w:type="table" w:customStyle="1" w:styleId="Style112">
    <w:name w:val="_Style 112"/>
    <w:basedOn w:val="TableNormal1"/>
    <w:tblPr>
      <w:tblCellMar>
        <w:top w:w="0" w:type="dxa"/>
        <w:left w:w="115" w:type="dxa"/>
        <w:bottom w:w="0" w:type="dxa"/>
        <w:right w:w="115" w:type="dxa"/>
      </w:tblCellMar>
    </w:tblPr>
  </w:style>
  <w:style w:type="table" w:customStyle="1" w:styleId="Style113">
    <w:name w:val="_Style 113"/>
    <w:basedOn w:val="TableNormal1"/>
    <w:tblPr>
      <w:tblCellMar>
        <w:top w:w="0" w:type="dxa"/>
        <w:left w:w="115" w:type="dxa"/>
        <w:bottom w:w="0" w:type="dxa"/>
        <w:right w:w="115" w:type="dxa"/>
      </w:tblCellMar>
    </w:tblPr>
  </w:style>
  <w:style w:type="table" w:customStyle="1" w:styleId="Style114">
    <w:name w:val="_Style 114"/>
    <w:basedOn w:val="TableNormal1"/>
    <w:tblPr>
      <w:tblCellMar>
        <w:top w:w="0" w:type="dxa"/>
        <w:left w:w="115" w:type="dxa"/>
        <w:bottom w:w="0" w:type="dxa"/>
        <w:right w:w="115" w:type="dxa"/>
      </w:tblCellMar>
    </w:tblPr>
  </w:style>
  <w:style w:type="table" w:customStyle="1" w:styleId="Style115">
    <w:name w:val="_Style 115"/>
    <w:basedOn w:val="TableNormal1"/>
    <w:tblPr>
      <w:tblCellMar>
        <w:top w:w="0" w:type="dxa"/>
        <w:left w:w="115" w:type="dxa"/>
        <w:bottom w:w="0" w:type="dxa"/>
        <w:right w:w="115" w:type="dxa"/>
      </w:tblCellMar>
    </w:tblPr>
  </w:style>
  <w:style w:type="table" w:customStyle="1" w:styleId="Style116">
    <w:name w:val="_Style 116"/>
    <w:basedOn w:val="TableNormal1"/>
    <w:tblPr>
      <w:tblCellMar>
        <w:top w:w="0" w:type="dxa"/>
        <w:left w:w="115" w:type="dxa"/>
        <w:bottom w:w="0" w:type="dxa"/>
        <w:right w:w="115" w:type="dxa"/>
      </w:tblCellMar>
    </w:tblPr>
  </w:style>
  <w:style w:type="table" w:customStyle="1" w:styleId="Style117">
    <w:name w:val="_Style 117"/>
    <w:basedOn w:val="TableNormal1"/>
    <w:tblPr>
      <w:tblCellMar>
        <w:top w:w="0" w:type="dxa"/>
        <w:left w:w="115" w:type="dxa"/>
        <w:bottom w:w="0" w:type="dxa"/>
        <w:right w:w="115" w:type="dxa"/>
      </w:tblCellMar>
    </w:tblPr>
  </w:style>
  <w:style w:type="table" w:customStyle="1" w:styleId="Style118">
    <w:name w:val="_Style 118"/>
    <w:basedOn w:val="TableNormal1"/>
    <w:tblPr>
      <w:tblCellMar>
        <w:top w:w="0" w:type="dxa"/>
        <w:left w:w="115" w:type="dxa"/>
        <w:bottom w:w="0" w:type="dxa"/>
        <w:right w:w="115" w:type="dxa"/>
      </w:tblCellMar>
    </w:tblPr>
  </w:style>
  <w:style w:type="table" w:customStyle="1" w:styleId="Style119">
    <w:name w:val="_Style 119"/>
    <w:basedOn w:val="TableNormal1"/>
    <w:rPr>
      <w:rFonts w:ascii="Noto Sans Symbols" w:eastAsia="Noto Sans Symbols" w:hAnsi="Noto Sans Symbols" w:cs="Noto Sans Symbols"/>
      <w:sz w:val="40"/>
      <w:szCs w:val="40"/>
    </w:rPr>
    <w:tblPr>
      <w:tblCellMar>
        <w:top w:w="0" w:type="dxa"/>
        <w:left w:w="0" w:type="dxa"/>
        <w:bottom w:w="0" w:type="dxa"/>
        <w:right w:w="0" w:type="dxa"/>
      </w:tblCellMar>
    </w:tblPr>
  </w:style>
  <w:style w:type="table" w:customStyle="1" w:styleId="Style120">
    <w:name w:val="_Style 120"/>
    <w:basedOn w:val="TableNormal1"/>
    <w:rPr>
      <w:rFonts w:ascii="Noto Sans Symbols" w:eastAsia="Noto Sans Symbols" w:hAnsi="Noto Sans Symbols" w:cs="Noto Sans Symbols"/>
      <w:sz w:val="40"/>
      <w:szCs w:val="40"/>
    </w:rPr>
    <w:tblPr>
      <w:tblCellMar>
        <w:top w:w="0" w:type="dxa"/>
        <w:left w:w="0" w:type="dxa"/>
        <w:bottom w:w="0" w:type="dxa"/>
        <w:right w:w="0" w:type="dxa"/>
      </w:tblCellMar>
    </w:tblPr>
  </w:style>
  <w:style w:type="table" w:customStyle="1" w:styleId="Style121">
    <w:name w:val="_Style 121"/>
    <w:basedOn w:val="TableNormal1"/>
    <w:rPr>
      <w:rFonts w:ascii="Noto Sans Symbols" w:eastAsia="Noto Sans Symbols" w:hAnsi="Noto Sans Symbols" w:cs="Noto Sans Symbols"/>
      <w:sz w:val="40"/>
      <w:szCs w:val="40"/>
    </w:rPr>
    <w:tblPr>
      <w:tblCellMar>
        <w:top w:w="0" w:type="dxa"/>
        <w:left w:w="0" w:type="dxa"/>
        <w:bottom w:w="0" w:type="dxa"/>
        <w:right w:w="0" w:type="dxa"/>
      </w:tblCellMar>
    </w:tblPr>
  </w:style>
  <w:style w:type="table" w:customStyle="1" w:styleId="Style122">
    <w:name w:val="_Style 122"/>
    <w:basedOn w:val="TableNormal1"/>
    <w:rPr>
      <w:rFonts w:ascii="Noto Sans Symbols" w:eastAsia="Noto Sans Symbols" w:hAnsi="Noto Sans Symbols" w:cs="Noto Sans Symbols"/>
      <w:sz w:val="40"/>
      <w:szCs w:val="40"/>
    </w:rPr>
    <w:tblPr>
      <w:tblCellMar>
        <w:top w:w="0" w:type="dxa"/>
        <w:left w:w="0" w:type="dxa"/>
        <w:bottom w:w="0" w:type="dxa"/>
        <w:right w:w="0" w:type="dxa"/>
      </w:tblCellMar>
    </w:tblPr>
  </w:style>
  <w:style w:type="table" w:customStyle="1" w:styleId="Style123">
    <w:name w:val="_Style 123"/>
    <w:basedOn w:val="TableNormal1"/>
    <w:rPr>
      <w:rFonts w:ascii="Noto Sans Symbols" w:eastAsia="Noto Sans Symbols" w:hAnsi="Noto Sans Symbols" w:cs="Noto Sans Symbols"/>
      <w:sz w:val="40"/>
      <w:szCs w:val="40"/>
    </w:rPr>
    <w:tblPr>
      <w:tblCellMar>
        <w:top w:w="0" w:type="dxa"/>
        <w:left w:w="0" w:type="dxa"/>
        <w:bottom w:w="0" w:type="dxa"/>
        <w:right w:w="0" w:type="dxa"/>
      </w:tblCellMar>
    </w:tblPr>
  </w:style>
  <w:style w:type="table" w:customStyle="1" w:styleId="Style124">
    <w:name w:val="_Style 124"/>
    <w:basedOn w:val="TableNormal1"/>
    <w:rPr>
      <w:rFonts w:ascii="Noto Sans Symbols" w:eastAsia="Noto Sans Symbols" w:hAnsi="Noto Sans Symbols" w:cs="Noto Sans Symbols"/>
      <w:sz w:val="40"/>
      <w:szCs w:val="40"/>
    </w:rPr>
    <w:tblPr>
      <w:tblCellMar>
        <w:top w:w="0" w:type="dxa"/>
        <w:left w:w="0" w:type="dxa"/>
        <w:bottom w:w="0" w:type="dxa"/>
        <w:right w:w="0" w:type="dxa"/>
      </w:tblCellMar>
    </w:tblPr>
  </w:style>
  <w:style w:type="table" w:customStyle="1" w:styleId="Style125">
    <w:name w:val="_Style 125"/>
    <w:basedOn w:val="TableNormal1"/>
    <w:rPr>
      <w:rFonts w:ascii="Noto Sans Symbols" w:eastAsia="Noto Sans Symbols" w:hAnsi="Noto Sans Symbols" w:cs="Noto Sans Symbols"/>
      <w:sz w:val="40"/>
      <w:szCs w:val="40"/>
    </w:rPr>
    <w:tblPr>
      <w:tblCellMar>
        <w:top w:w="0" w:type="dxa"/>
        <w:left w:w="0" w:type="dxa"/>
        <w:bottom w:w="0" w:type="dxa"/>
        <w:right w:w="0" w:type="dxa"/>
      </w:tblCellMar>
    </w:tblPr>
  </w:style>
  <w:style w:type="table" w:customStyle="1" w:styleId="Style126">
    <w:name w:val="_Style 126"/>
    <w:basedOn w:val="TableNormal1"/>
    <w:rPr>
      <w:rFonts w:ascii="Noto Sans Symbols" w:eastAsia="Noto Sans Symbols" w:hAnsi="Noto Sans Symbols" w:cs="Noto Sans Symbols"/>
      <w:sz w:val="40"/>
      <w:szCs w:val="40"/>
    </w:rPr>
    <w:tblPr>
      <w:tblCellMar>
        <w:top w:w="0" w:type="dxa"/>
        <w:left w:w="0" w:type="dxa"/>
        <w:bottom w:w="0" w:type="dxa"/>
        <w:right w:w="0" w:type="dxa"/>
      </w:tblCellMar>
    </w:tblPr>
  </w:style>
  <w:style w:type="table" w:customStyle="1" w:styleId="Style127">
    <w:name w:val="_Style 127"/>
    <w:basedOn w:val="TableNormal1"/>
    <w:rPr>
      <w:rFonts w:ascii="Noto Sans Symbols" w:eastAsia="Noto Sans Symbols" w:hAnsi="Noto Sans Symbols" w:cs="Noto Sans Symbols"/>
      <w:sz w:val="40"/>
      <w:szCs w:val="40"/>
    </w:rPr>
    <w:tblPr>
      <w:tblCellMar>
        <w:top w:w="0" w:type="dxa"/>
        <w:left w:w="0" w:type="dxa"/>
        <w:bottom w:w="0" w:type="dxa"/>
        <w:right w:w="0" w:type="dxa"/>
      </w:tblCellMar>
    </w:tblPr>
  </w:style>
  <w:style w:type="table" w:customStyle="1" w:styleId="Style128">
    <w:name w:val="_Style 128"/>
    <w:basedOn w:val="TableNormal1"/>
    <w:rPr>
      <w:rFonts w:ascii="Noto Sans Symbols" w:eastAsia="Noto Sans Symbols" w:hAnsi="Noto Sans Symbols" w:cs="Noto Sans Symbols"/>
      <w:sz w:val="40"/>
      <w:szCs w:val="40"/>
    </w:rPr>
    <w:tblPr>
      <w:tblCellMar>
        <w:top w:w="0" w:type="dxa"/>
        <w:left w:w="0" w:type="dxa"/>
        <w:bottom w:w="0" w:type="dxa"/>
        <w:right w:w="0" w:type="dxa"/>
      </w:tblCellMar>
    </w:tblPr>
  </w:style>
  <w:style w:type="table" w:customStyle="1" w:styleId="Style129">
    <w:name w:val="_Style 129"/>
    <w:basedOn w:val="TableNormal1"/>
    <w:rPr>
      <w:rFonts w:ascii="Noto Sans Symbols" w:eastAsia="Noto Sans Symbols" w:hAnsi="Noto Sans Symbols" w:cs="Noto Sans Symbols"/>
      <w:sz w:val="40"/>
      <w:szCs w:val="40"/>
    </w:rPr>
    <w:tblPr>
      <w:tblCellMar>
        <w:top w:w="0" w:type="dxa"/>
        <w:left w:w="0" w:type="dxa"/>
        <w:bottom w:w="0" w:type="dxa"/>
        <w:right w:w="0" w:type="dxa"/>
      </w:tblCellMar>
    </w:tblPr>
  </w:style>
  <w:style w:type="table" w:customStyle="1" w:styleId="Style130">
    <w:name w:val="_Style 130"/>
    <w:basedOn w:val="TableNormal1"/>
    <w:rPr>
      <w:rFonts w:ascii="Noto Sans Symbols" w:eastAsia="Noto Sans Symbols" w:hAnsi="Noto Sans Symbols" w:cs="Noto Sans Symbols"/>
      <w:sz w:val="40"/>
      <w:szCs w:val="40"/>
    </w:rPr>
    <w:tblPr>
      <w:tblCellMar>
        <w:top w:w="0" w:type="dxa"/>
        <w:left w:w="0" w:type="dxa"/>
        <w:bottom w:w="0" w:type="dxa"/>
        <w:right w:w="0" w:type="dxa"/>
      </w:tblCellMar>
    </w:tblPr>
  </w:style>
  <w:style w:type="table" w:customStyle="1" w:styleId="Style131">
    <w:name w:val="_Style 131"/>
    <w:basedOn w:val="TableNormal1"/>
    <w:rPr>
      <w:rFonts w:ascii="Noto Sans Symbols" w:eastAsia="Noto Sans Symbols" w:hAnsi="Noto Sans Symbols" w:cs="Noto Sans Symbols"/>
      <w:sz w:val="40"/>
      <w:szCs w:val="40"/>
    </w:rPr>
    <w:tblPr>
      <w:tblCellMar>
        <w:top w:w="0" w:type="dxa"/>
        <w:left w:w="0" w:type="dxa"/>
        <w:bottom w:w="0" w:type="dxa"/>
        <w:right w:w="0" w:type="dxa"/>
      </w:tblCellMar>
    </w:tblPr>
  </w:style>
  <w:style w:type="table" w:customStyle="1" w:styleId="Style132">
    <w:name w:val="_Style 132"/>
    <w:basedOn w:val="TableNormal1"/>
    <w:rPr>
      <w:rFonts w:ascii="Noto Sans Symbols" w:eastAsia="Noto Sans Symbols" w:hAnsi="Noto Sans Symbols" w:cs="Noto Sans Symbols"/>
      <w:sz w:val="40"/>
      <w:szCs w:val="40"/>
    </w:rPr>
    <w:tblPr>
      <w:tblCellMar>
        <w:top w:w="0" w:type="dxa"/>
        <w:left w:w="0" w:type="dxa"/>
        <w:bottom w:w="0" w:type="dxa"/>
        <w:right w:w="0" w:type="dxa"/>
      </w:tblCellMar>
    </w:tblPr>
  </w:style>
  <w:style w:type="table" w:customStyle="1" w:styleId="Style133">
    <w:name w:val="_Style 133"/>
    <w:basedOn w:val="TableNormal1"/>
    <w:rPr>
      <w:rFonts w:ascii="Noto Sans Symbols" w:eastAsia="Noto Sans Symbols" w:hAnsi="Noto Sans Symbols" w:cs="Noto Sans Symbols"/>
      <w:sz w:val="40"/>
      <w:szCs w:val="40"/>
    </w:rPr>
    <w:tblPr>
      <w:tblCellMar>
        <w:top w:w="0" w:type="dxa"/>
        <w:left w:w="0" w:type="dxa"/>
        <w:bottom w:w="0" w:type="dxa"/>
        <w:right w:w="0" w:type="dxa"/>
      </w:tblCellMar>
    </w:tblPr>
  </w:style>
  <w:style w:type="table" w:customStyle="1" w:styleId="Style134">
    <w:name w:val="_Style 134"/>
    <w:basedOn w:val="TableNormal1"/>
    <w:rPr>
      <w:rFonts w:ascii="Noto Sans Symbols" w:eastAsia="Noto Sans Symbols" w:hAnsi="Noto Sans Symbols" w:cs="Noto Sans Symbols"/>
      <w:sz w:val="40"/>
      <w:szCs w:val="40"/>
    </w:rPr>
    <w:tblPr>
      <w:tblCellMar>
        <w:top w:w="0" w:type="dxa"/>
        <w:left w:w="0" w:type="dxa"/>
        <w:bottom w:w="0" w:type="dxa"/>
        <w:right w:w="0" w:type="dxa"/>
      </w:tblCellMar>
    </w:tblPr>
  </w:style>
  <w:style w:type="table" w:customStyle="1" w:styleId="Style135">
    <w:name w:val="_Style 135"/>
    <w:basedOn w:val="TableNormal1"/>
    <w:rPr>
      <w:rFonts w:ascii="Noto Sans Symbols" w:eastAsia="Noto Sans Symbols" w:hAnsi="Noto Sans Symbols" w:cs="Noto Sans Symbols"/>
      <w:sz w:val="40"/>
      <w:szCs w:val="40"/>
    </w:rPr>
    <w:tblPr>
      <w:tblCellMar>
        <w:top w:w="0" w:type="dxa"/>
        <w:left w:w="0" w:type="dxa"/>
        <w:bottom w:w="0" w:type="dxa"/>
        <w:right w:w="0" w:type="dxa"/>
      </w:tblCellMar>
    </w:tblPr>
  </w:style>
  <w:style w:type="paragraph" w:customStyle="1" w:styleId="Bng">
    <w:name w:val="Bảng"/>
    <w:basedOn w:val="Title"/>
    <w:link w:val="BngChar"/>
    <w:qFormat/>
    <w:pPr>
      <w:widowControl/>
      <w:autoSpaceDE/>
      <w:autoSpaceDN/>
      <w:spacing w:before="0" w:after="120" w:line="312" w:lineRule="auto"/>
      <w:ind w:left="567" w:right="0"/>
      <w:outlineLvl w:val="0"/>
    </w:pPr>
    <w:rPr>
      <w:b w:val="0"/>
      <w:color w:val="000000"/>
      <w:kern w:val="28"/>
      <w:sz w:val="28"/>
      <w:szCs w:val="32"/>
      <w:lang w:val="en-US"/>
    </w:rPr>
  </w:style>
  <w:style w:type="character" w:customStyle="1" w:styleId="BngChar">
    <w:name w:val="Bảng Char"/>
    <w:link w:val="Bng"/>
    <w:rPr>
      <w:bCs/>
      <w:color w:val="000000"/>
      <w:kern w:val="28"/>
      <w:sz w:val="28"/>
      <w:szCs w:val="32"/>
    </w:rPr>
  </w:style>
  <w:style w:type="character" w:customStyle="1" w:styleId="Heading1Char1">
    <w:name w:val="Heading 1 Char1"/>
    <w:rPr>
      <w:rFonts w:ascii=".VnTime" w:hAnsi=".VnTime"/>
      <w:b/>
      <w:bCs/>
      <w:i/>
      <w:iCs/>
      <w:sz w:val="28"/>
      <w:szCs w:val="28"/>
    </w:rPr>
  </w:style>
  <w:style w:type="table" w:customStyle="1" w:styleId="Style141">
    <w:name w:val="_Style 141"/>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42">
    <w:name w:val="_Style 142"/>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43">
    <w:name w:val="_Style 143"/>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44">
    <w:name w:val="_Style 144"/>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45">
    <w:name w:val="_Style 145"/>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46">
    <w:name w:val="_Style 146"/>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47">
    <w:name w:val="_Style 147"/>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48">
    <w:name w:val="_Style 148"/>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49">
    <w:name w:val="_Style 149"/>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50">
    <w:name w:val="_Style 150"/>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51">
    <w:name w:val="_Style 151"/>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52">
    <w:name w:val="_Style 152"/>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53">
    <w:name w:val="_Style 153"/>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54">
    <w:name w:val="_Style 154"/>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55">
    <w:name w:val="_Style 155"/>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56">
    <w:name w:val="_Style 156"/>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57">
    <w:name w:val="_Style 157"/>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58">
    <w:name w:val="_Style 158"/>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59">
    <w:name w:val="_Style 159"/>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60">
    <w:name w:val="_Style 160"/>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61">
    <w:name w:val="_Style 161"/>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62">
    <w:name w:val="_Style 162"/>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63">
    <w:name w:val="_Style 163"/>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64">
    <w:name w:val="_Style 164"/>
    <w:basedOn w:val="TableNormal1"/>
    <w:tblPr>
      <w:tblCellMar>
        <w:top w:w="0" w:type="dxa"/>
        <w:left w:w="115" w:type="dxa"/>
        <w:bottom w:w="0" w:type="dxa"/>
        <w:right w:w="115" w:type="dxa"/>
      </w:tblCellMar>
    </w:tblPr>
  </w:style>
  <w:style w:type="table" w:customStyle="1" w:styleId="Style165">
    <w:name w:val="_Style 165"/>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66">
    <w:name w:val="_Style 166"/>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67">
    <w:name w:val="_Style 167"/>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68">
    <w:name w:val="_Style 168"/>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69">
    <w:name w:val="_Style 169"/>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70">
    <w:name w:val="_Style 170"/>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71">
    <w:name w:val="_Style 171"/>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72">
    <w:name w:val="_Style 172"/>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73">
    <w:name w:val="_Style 173"/>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74">
    <w:name w:val="_Style 174"/>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75">
    <w:name w:val="_Style 175"/>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76">
    <w:name w:val="_Style 176"/>
    <w:basedOn w:val="TableNormal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78">
    <w:name w:val="_Style 178"/>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79">
    <w:name w:val="_Style 179"/>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80">
    <w:name w:val="_Style 180"/>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81">
    <w:name w:val="_Style 18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82">
    <w:name w:val="_Style 182"/>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83">
    <w:name w:val="_Style 183"/>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84">
    <w:name w:val="_Style 184"/>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85">
    <w:name w:val="_Style 185"/>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86">
    <w:name w:val="_Style 186"/>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87">
    <w:name w:val="_Style 187"/>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88">
    <w:name w:val="_Style 188"/>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89">
    <w:name w:val="_Style 189"/>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90">
    <w:name w:val="_Style 190"/>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91">
    <w:name w:val="_Style 19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92">
    <w:name w:val="_Style 192"/>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93">
    <w:name w:val="_Style 193"/>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94">
    <w:name w:val="_Style 194"/>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95">
    <w:name w:val="_Style 195"/>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96">
    <w:name w:val="_Style 196"/>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97">
    <w:name w:val="_Style 197"/>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98">
    <w:name w:val="_Style 198"/>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199">
    <w:name w:val="_Style 199"/>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200">
    <w:name w:val="_Style 200"/>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201">
    <w:name w:val="_Style 20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202">
    <w:name w:val="_Style 202"/>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203">
    <w:name w:val="_Style 203"/>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204">
    <w:name w:val="_Style 204"/>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205">
    <w:name w:val="_Style 205"/>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206">
    <w:name w:val="_Style 206"/>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207">
    <w:name w:val="_Style 207"/>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208">
    <w:name w:val="_Style 208"/>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209">
    <w:name w:val="_Style 209"/>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210">
    <w:name w:val="_Style 210"/>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211">
    <w:name w:val="_Style 211"/>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212">
    <w:name w:val="_Style 212"/>
    <w:rPr>
      <w:rFonts w:ascii="Noto Sans Symbols" w:eastAsia="Noto Sans Symbols" w:hAnsi="Noto Sans Symbols" w:cs="Noto Sans Symbols"/>
      <w:sz w:val="40"/>
      <w:szCs w:val="40"/>
    </w:rPr>
    <w:tblPr>
      <w:tblCellMar>
        <w:top w:w="0" w:type="dxa"/>
        <w:left w:w="115" w:type="dxa"/>
        <w:bottom w:w="0" w:type="dxa"/>
        <w:right w:w="115" w:type="dxa"/>
      </w:tblCellMar>
    </w:tblPr>
  </w:style>
  <w:style w:type="table" w:customStyle="1" w:styleId="Style213">
    <w:name w:val="_Style 213"/>
    <w:rPr>
      <w:rFonts w:ascii="Noto Sans Symbols" w:eastAsia="Noto Sans Symbols" w:hAnsi="Noto Sans Symbols" w:cs="Noto Sans Symbols"/>
      <w:sz w:val="40"/>
      <w:szCs w:val="40"/>
    </w:rPr>
    <w:tblPr>
      <w:tblCellMar>
        <w:top w:w="0" w:type="dxa"/>
        <w:left w:w="115" w:type="dxa"/>
        <w:bottom w:w="0" w:type="dxa"/>
        <w:right w:w="115" w:type="dxa"/>
      </w:tblCellMar>
    </w:tblPr>
  </w:style>
  <w:style w:type="paragraph" w:customStyle="1" w:styleId="Style3">
    <w:name w:val="_Style 3"/>
    <w:basedOn w:val="Heading1"/>
    <w:next w:val="Normal"/>
    <w:uiPriority w:val="39"/>
    <w:unhideWhenUsed/>
    <w:qFormat/>
    <w:pPr>
      <w:outlineLvl w:val="9"/>
    </w:pPr>
    <w:rPr>
      <w:rFonts w:ascii="Calibri Light" w:eastAsia="SimSun" w:hAnsi="Calibri Light" w:cs="Times New Roman"/>
      <w:color w:val="2E74B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topdev.vn/viec-lam-it/mongodb-kt90"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tnavi.com.vn/blog/api-la-gi/"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vietnix.vn/javascript-la-gi/"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vietnix.vn/javascript-la-gi/"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w08W+4oTPq1XoFG56Buyl8oc1Q==">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49</Pages>
  <Words>5857</Words>
  <Characters>33391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Lighty D</dc:creator>
  <cp:lastModifiedBy>DRiym NV</cp:lastModifiedBy>
  <cp:revision>2</cp:revision>
  <dcterms:created xsi:type="dcterms:W3CDTF">2024-04-19T05:07:00Z</dcterms:created>
  <dcterms:modified xsi:type="dcterms:W3CDTF">2024-04-19T05:07:00Z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A87EB9191CFB4CCF9D3D8FB48BB8D8CF_12</vt:lpwstr>
  </property>
</Properties>
</file>